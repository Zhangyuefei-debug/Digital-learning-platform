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CDFA0">
      <w:pPr>
        <w:spacing w:before="480" w:after="480" w:line="288" w:lineRule="auto"/>
        <w:ind w:left="0"/>
      </w:pPr>
      <w:r>
        <w:rPr>
          <w:rFonts w:ascii="Arial" w:hAnsi="Arial" w:eastAsia="等线" w:cs="Arial"/>
          <w:b/>
          <w:sz w:val="52"/>
        </w:rPr>
        <w:t>第八章 项目优化3.1</w:t>
      </w:r>
    </w:p>
    <w:p w14:paraId="632EFE0E">
      <w:pPr>
        <w:spacing w:before="380" w:after="140" w:line="288" w:lineRule="auto"/>
        <w:ind w:left="0"/>
        <w:jc w:val="left"/>
        <w:outlineLvl w:val="0"/>
      </w:pPr>
      <w:r>
        <w:rPr>
          <w:rFonts w:ascii="Arial" w:hAnsi="Arial" w:eastAsia="等线" w:cs="Arial"/>
          <w:b/>
          <w:sz w:val="36"/>
        </w:rPr>
        <w:t>1 优化需求</w:t>
      </w:r>
    </w:p>
    <w:p w14:paraId="4983D2B5">
      <w:pPr>
        <w:spacing w:before="120" w:after="120" w:line="288" w:lineRule="auto"/>
        <w:ind w:left="0"/>
        <w:jc w:val="left"/>
      </w:pPr>
      <w:r>
        <w:rPr>
          <w:rFonts w:ascii="Arial" w:hAnsi="Arial" w:eastAsia="等线" w:cs="Arial"/>
          <w:sz w:val="22"/>
        </w:rPr>
        <w:t>视频播放页面用户未登录也可以访问，当用户观看试学课程时需要请求服务端查询数据，接口如下：</w:t>
      </w:r>
    </w:p>
    <w:p w14:paraId="00998F98">
      <w:pPr>
        <w:spacing w:before="120" w:after="120" w:line="288" w:lineRule="auto"/>
        <w:ind w:left="0"/>
        <w:jc w:val="left"/>
      </w:pPr>
      <w:r>
        <w:rPr>
          <w:rFonts w:ascii="Arial" w:hAnsi="Arial" w:eastAsia="等线" w:cs="Arial"/>
          <w:sz w:val="22"/>
        </w:rPr>
        <w:t>1、根据课程id查询课程信息。</w:t>
      </w:r>
    </w:p>
    <w:p w14:paraId="1C29F39D">
      <w:pPr>
        <w:spacing w:before="120" w:after="120" w:line="288" w:lineRule="auto"/>
        <w:ind w:left="0"/>
        <w:jc w:val="left"/>
      </w:pPr>
      <w:r>
        <w:rPr>
          <w:rFonts w:ascii="Arial" w:hAnsi="Arial" w:eastAsia="等线" w:cs="Arial"/>
          <w:sz w:val="22"/>
        </w:rPr>
        <w:t>2、根据文件id查询视频信息。</w:t>
      </w:r>
    </w:p>
    <w:p w14:paraId="34F06304">
      <w:pPr>
        <w:spacing w:before="120" w:after="120" w:line="288" w:lineRule="auto"/>
        <w:ind w:left="0"/>
        <w:jc w:val="left"/>
      </w:pPr>
      <w:r>
        <w:rPr>
          <w:rFonts w:ascii="Arial" w:hAnsi="Arial" w:eastAsia="等线" w:cs="Arial"/>
          <w:sz w:val="22"/>
        </w:rPr>
        <w:t>这些接口在用户未认证状态下也可以访问，如果接口的性能不高，当高并发到来很可能耗尽整个系统的资源，将整个系统压垮，所以特别需要对这些暴露在外边的接口进行优化。</w:t>
      </w:r>
    </w:p>
    <w:p w14:paraId="48EB6310">
      <w:pPr>
        <w:spacing w:before="120" w:after="120" w:line="288" w:lineRule="auto"/>
        <w:ind w:left="0"/>
        <w:jc w:val="left"/>
      </w:pPr>
      <w:r>
        <w:rPr>
          <w:rFonts w:ascii="Arial" w:hAnsi="Arial" w:eastAsia="等线" w:cs="Arial"/>
          <w:sz w:val="22"/>
        </w:rPr>
        <w:t>下边对 根据课程id查询课程信息 接口进行优化，下边的内容将此接口简称为课程查询接口。</w:t>
      </w:r>
    </w:p>
    <w:p w14:paraId="6A6E3A39">
      <w:pPr>
        <w:spacing w:before="120" w:after="120" w:line="288" w:lineRule="auto"/>
        <w:ind w:left="0"/>
        <w:jc w:val="left"/>
      </w:pPr>
      <w:r>
        <w:rPr>
          <w:rFonts w:ascii="Arial" w:hAnsi="Arial" w:eastAsia="等线" w:cs="Arial"/>
          <w:sz w:val="22"/>
        </w:rPr>
        <w:t>接口地址：http://www.51xuecheng.cn/open/content/course/whole/{courseId}</w:t>
      </w:r>
    </w:p>
    <w:p w14:paraId="1973EFC6">
      <w:pPr>
        <w:spacing w:before="120" w:after="120" w:line="288" w:lineRule="auto"/>
        <w:ind w:left="0"/>
        <w:jc w:val="center"/>
      </w:pPr>
      <w:r>
        <w:drawing>
          <wp:inline distT="0" distB="0" distL="0" distR="0">
            <wp:extent cx="5257800" cy="248602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486025"/>
                    </a:xfrm>
                    <a:prstGeom prst="rect">
                      <a:avLst/>
                    </a:prstGeom>
                  </pic:spPr>
                </pic:pic>
              </a:graphicData>
            </a:graphic>
          </wp:inline>
        </w:drawing>
      </w:r>
    </w:p>
    <w:p w14:paraId="55CF32CF">
      <w:pPr>
        <w:spacing w:before="380" w:after="140" w:line="288" w:lineRule="auto"/>
        <w:ind w:left="0"/>
        <w:jc w:val="left"/>
        <w:outlineLvl w:val="0"/>
      </w:pPr>
      <w:r>
        <w:rPr>
          <w:rFonts w:ascii="Arial" w:hAnsi="Arial" w:eastAsia="等线" w:cs="Arial"/>
          <w:b/>
          <w:sz w:val="36"/>
        </w:rPr>
        <w:t>2 压力测试</w:t>
      </w:r>
    </w:p>
    <w:p w14:paraId="6037E2E1">
      <w:pPr>
        <w:spacing w:before="320" w:after="120" w:line="288" w:lineRule="auto"/>
        <w:ind w:left="0"/>
        <w:jc w:val="left"/>
        <w:outlineLvl w:val="1"/>
      </w:pPr>
      <w:r>
        <w:rPr>
          <w:rFonts w:ascii="Arial" w:hAnsi="Arial" w:eastAsia="等线" w:cs="Arial"/>
          <w:b/>
          <w:sz w:val="32"/>
        </w:rPr>
        <w:t>2.1 性能指标</w:t>
      </w:r>
    </w:p>
    <w:p w14:paraId="54ECE169">
      <w:pPr>
        <w:spacing w:before="120" w:after="120" w:line="288" w:lineRule="auto"/>
        <w:ind w:left="0"/>
        <w:jc w:val="left"/>
      </w:pPr>
      <w:r>
        <w:rPr>
          <w:rFonts w:ascii="Arial" w:hAnsi="Arial" w:eastAsia="等线" w:cs="Arial"/>
          <w:sz w:val="22"/>
        </w:rPr>
        <w:t>对接口进行优化之前需要对接口进行压力测试，不仅接口需要压力测试，整个微服务在发布前也是需要经历压力测试的，因为压力测试可以暴露功能测试所发现不了的问题。</w:t>
      </w:r>
    </w:p>
    <w:p w14:paraId="17D9E2D9">
      <w:pPr>
        <w:spacing w:before="120" w:after="120" w:line="288" w:lineRule="auto"/>
        <w:ind w:left="0"/>
        <w:jc w:val="left"/>
      </w:pPr>
      <w:r>
        <w:rPr>
          <w:rFonts w:ascii="Arial" w:hAnsi="Arial" w:eastAsia="等线" w:cs="Arial"/>
          <w:sz w:val="22"/>
        </w:rPr>
        <w:t>功能测试即是对系统的功能按用户需求进行测试，比如：添加一门课程，根据需求文档先准备测试数据，再通过前端界面将一门课程添加到系统，测试是否可以操作成功。整个过程就是测试软件是否可以实现用户的需求。</w:t>
      </w:r>
    </w:p>
    <w:p w14:paraId="7887B9B9">
      <w:pPr>
        <w:spacing w:before="120" w:after="120" w:line="288" w:lineRule="auto"/>
        <w:ind w:left="0"/>
        <w:jc w:val="left"/>
      </w:pPr>
      <w:r>
        <w:rPr>
          <w:rFonts w:ascii="Arial" w:hAnsi="Arial" w:eastAsia="等线" w:cs="Arial"/>
          <w:sz w:val="22"/>
        </w:rPr>
        <w:t>压力测试是通过测试工具制造大规模的并发请求去访问系统，测试系统是否经受住压力。</w:t>
      </w:r>
    </w:p>
    <w:p w14:paraId="7617BDEF">
      <w:pPr>
        <w:spacing w:before="120" w:after="120" w:line="288" w:lineRule="auto"/>
        <w:ind w:left="0"/>
        <w:jc w:val="left"/>
      </w:pPr>
      <w:r>
        <w:rPr>
          <w:rFonts w:ascii="Arial" w:hAnsi="Arial" w:eastAsia="等线" w:cs="Arial"/>
          <w:sz w:val="22"/>
        </w:rPr>
        <w:t>比如：一个在线学习网站，上线要求该网站可以支持1万用户同时在线，此时就需要模拟1万并发请求去访问网站的关键业务流程，比如：测试点播学习流程，测试系统是否可以抗住1万并发请求。</w:t>
      </w:r>
    </w:p>
    <w:p w14:paraId="6ABCF238">
      <w:pPr>
        <w:spacing w:before="120" w:after="120" w:line="288" w:lineRule="auto"/>
        <w:ind w:left="0"/>
        <w:jc w:val="left"/>
      </w:pPr>
      <w:r>
        <w:rPr>
          <w:rFonts w:ascii="Arial" w:hAnsi="Arial" w:eastAsia="等线" w:cs="Arial"/>
          <w:sz w:val="22"/>
        </w:rPr>
        <w:t>一些功能测试时无法发现的问题在压力测试时就会发现，比如：内存泄露、线程安全、IO异常等问题。</w:t>
      </w:r>
    </w:p>
    <w:p w14:paraId="4816A7B0">
      <w:pPr>
        <w:spacing w:before="120" w:after="120" w:line="288" w:lineRule="auto"/>
        <w:ind w:left="0"/>
        <w:jc w:val="left"/>
      </w:pPr>
    </w:p>
    <w:p w14:paraId="400B4508">
      <w:pPr>
        <w:spacing w:before="120" w:after="120" w:line="288" w:lineRule="auto"/>
        <w:ind w:left="0"/>
        <w:jc w:val="left"/>
      </w:pPr>
      <w:r>
        <w:rPr>
          <w:rFonts w:ascii="Arial" w:hAnsi="Arial" w:eastAsia="等线" w:cs="Arial"/>
          <w:sz w:val="22"/>
        </w:rPr>
        <w:t>压力测试常用的性能指标如下：</w:t>
      </w:r>
    </w:p>
    <w:p w14:paraId="4A57CB97">
      <w:pPr>
        <w:spacing w:before="120" w:after="120" w:line="288" w:lineRule="auto"/>
        <w:ind w:left="0"/>
        <w:jc w:val="left"/>
      </w:pPr>
      <w:r>
        <w:rPr>
          <w:rFonts w:ascii="Arial" w:hAnsi="Arial" w:eastAsia="等线" w:cs="Arial"/>
          <w:sz w:val="22"/>
        </w:rPr>
        <w:t>1、吞吐量</w:t>
      </w:r>
    </w:p>
    <w:p w14:paraId="4310EB09">
      <w:pPr>
        <w:spacing w:before="120" w:after="120" w:line="288" w:lineRule="auto"/>
        <w:ind w:left="0"/>
        <w:jc w:val="left"/>
      </w:pPr>
      <w:r>
        <w:rPr>
          <w:rFonts w:ascii="Arial" w:hAnsi="Arial" w:eastAsia="等线" w:cs="Arial"/>
          <w:sz w:val="22"/>
        </w:rPr>
        <w:t>吞吐量是系统每秒可以处理的事务数，也称为TPS（</w:t>
      </w:r>
      <w:r>
        <w:rPr>
          <w:rFonts w:ascii="Arial" w:hAnsi="Arial" w:eastAsia="等线" w:cs="Arial"/>
          <w:color w:val="8F959E"/>
          <w:sz w:val="22"/>
        </w:rPr>
        <w:t>Transaction Per Second</w:t>
      </w:r>
      <w:r>
        <w:rPr>
          <w:rFonts w:ascii="Arial" w:hAnsi="Arial" w:eastAsia="等线" w:cs="Arial"/>
          <w:sz w:val="22"/>
        </w:rPr>
        <w:t>）。</w:t>
      </w:r>
    </w:p>
    <w:p w14:paraId="5AE0A334">
      <w:pPr>
        <w:spacing w:before="120" w:after="120" w:line="288" w:lineRule="auto"/>
        <w:ind w:left="0"/>
        <w:jc w:val="left"/>
      </w:pPr>
      <w:r>
        <w:rPr>
          <w:rFonts w:ascii="Arial" w:hAnsi="Arial" w:eastAsia="等线" w:cs="Arial"/>
          <w:sz w:val="22"/>
        </w:rPr>
        <w:t>比如：一次点播流程，从请求进入系统到视频画图显示出来这整个流程就是一次事务。</w:t>
      </w:r>
    </w:p>
    <w:p w14:paraId="5BCC66E3">
      <w:pPr>
        <w:spacing w:before="120" w:after="120" w:line="288" w:lineRule="auto"/>
        <w:ind w:left="0"/>
        <w:jc w:val="left"/>
      </w:pPr>
      <w:r>
        <w:rPr>
          <w:rFonts w:ascii="Arial" w:hAnsi="Arial" w:eastAsia="等线" w:cs="Arial"/>
          <w:sz w:val="22"/>
        </w:rPr>
        <w:t>所以吞吐量并不是一次数据库事务，它是完成一次业务的整体流程。</w:t>
      </w:r>
    </w:p>
    <w:p w14:paraId="4B3C4235">
      <w:pPr>
        <w:spacing w:before="120" w:after="120" w:line="288" w:lineRule="auto"/>
        <w:ind w:left="0"/>
        <w:jc w:val="left"/>
      </w:pPr>
      <w:r>
        <w:rPr>
          <w:rFonts w:ascii="Arial" w:hAnsi="Arial" w:eastAsia="等线" w:cs="Arial"/>
          <w:sz w:val="22"/>
        </w:rPr>
        <w:t>2、响应时间</w:t>
      </w:r>
    </w:p>
    <w:p w14:paraId="58627AD8">
      <w:pPr>
        <w:spacing w:before="120" w:after="120" w:line="288" w:lineRule="auto"/>
        <w:ind w:left="0"/>
        <w:jc w:val="left"/>
      </w:pPr>
      <w:r>
        <w:rPr>
          <w:rFonts w:ascii="Arial" w:hAnsi="Arial" w:eastAsia="等线" w:cs="Arial"/>
          <w:sz w:val="22"/>
        </w:rPr>
        <w:t>响应时间是指客户端请求服务端，从请求进入系统到客户端拿到响应结果所经历的时间。响应时间包括：最大响应时间、最小响应时间、平均响应时间。</w:t>
      </w:r>
    </w:p>
    <w:p w14:paraId="37299980">
      <w:pPr>
        <w:spacing w:before="120" w:after="120" w:line="288" w:lineRule="auto"/>
        <w:ind w:left="0"/>
        <w:jc w:val="left"/>
      </w:pPr>
      <w:r>
        <w:rPr>
          <w:rFonts w:ascii="Arial" w:hAnsi="Arial" w:eastAsia="等线" w:cs="Arial"/>
          <w:sz w:val="22"/>
        </w:rPr>
        <w:t>3、每秒查询数</w:t>
      </w:r>
    </w:p>
    <w:p w14:paraId="698A51CC">
      <w:pPr>
        <w:spacing w:before="120" w:after="120" w:line="288" w:lineRule="auto"/>
        <w:ind w:left="0"/>
        <w:jc w:val="left"/>
      </w:pPr>
      <w:r>
        <w:rPr>
          <w:rFonts w:ascii="Arial" w:hAnsi="Arial" w:eastAsia="等线" w:cs="Arial"/>
          <w:sz w:val="22"/>
        </w:rPr>
        <w:t>每秒查询数即QPS（</w:t>
      </w:r>
      <w:r>
        <w:rPr>
          <w:rFonts w:ascii="Arial" w:hAnsi="Arial" w:eastAsia="等线" w:cs="Arial"/>
          <w:color w:val="8F959E"/>
          <w:sz w:val="22"/>
        </w:rPr>
        <w:t>Queries-per-second</w:t>
      </w:r>
      <w:r>
        <w:rPr>
          <w:rFonts w:ascii="Arial" w:hAnsi="Arial" w:eastAsia="等线" w:cs="Arial"/>
          <w:sz w:val="22"/>
        </w:rPr>
        <w:t>），它是衡量查询接口的性能指标，比如：商品信息查询， 一秒可以请求该接口查询商品信息的次数就是QPS。</w:t>
      </w:r>
    </w:p>
    <w:p w14:paraId="4AE5795C">
      <w:pPr>
        <w:spacing w:before="120" w:after="120" w:line="288" w:lineRule="auto"/>
        <w:ind w:left="0"/>
        <w:jc w:val="left"/>
      </w:pPr>
      <w:r>
        <w:rPr>
          <w:rFonts w:ascii="Arial" w:hAnsi="Arial" w:eastAsia="等线" w:cs="Arial"/>
          <w:sz w:val="22"/>
        </w:rPr>
        <w:t>拿查询接口举例，一次查询请求内部不会再去请求其它接口，此时  QPS=TPS</w:t>
      </w:r>
    </w:p>
    <w:p w14:paraId="7A9206CA">
      <w:pPr>
        <w:spacing w:before="120" w:after="120" w:line="288" w:lineRule="auto"/>
        <w:ind w:left="0"/>
        <w:jc w:val="left"/>
      </w:pPr>
      <w:r>
        <w:rPr>
          <w:rFonts w:ascii="Arial" w:hAnsi="Arial" w:eastAsia="等线" w:cs="Arial"/>
          <w:sz w:val="22"/>
        </w:rPr>
        <w:t>如果一次查询请求内容需要远程调用另一个接口查询数据，此时 QPS=2 * TPS</w:t>
      </w:r>
    </w:p>
    <w:p w14:paraId="5EFB6485">
      <w:pPr>
        <w:spacing w:before="120" w:after="120" w:line="288" w:lineRule="auto"/>
        <w:ind w:left="0"/>
        <w:jc w:val="left"/>
      </w:pPr>
      <w:r>
        <w:rPr>
          <w:rFonts w:ascii="Arial" w:hAnsi="Arial" w:eastAsia="等线" w:cs="Arial"/>
          <w:sz w:val="22"/>
        </w:rPr>
        <w:t>4、错误率</w:t>
      </w:r>
    </w:p>
    <w:p w14:paraId="6400B5D0">
      <w:pPr>
        <w:spacing w:before="120" w:after="120" w:line="288" w:lineRule="auto"/>
        <w:ind w:left="0"/>
        <w:jc w:val="left"/>
      </w:pPr>
      <w:r>
        <w:rPr>
          <w:rFonts w:ascii="Arial" w:hAnsi="Arial" w:eastAsia="等线" w:cs="Arial"/>
          <w:sz w:val="22"/>
        </w:rPr>
        <w:t>错误率 是一批请求发生错误的请求占全部请求的比例。</w:t>
      </w:r>
    </w:p>
    <w:p w14:paraId="05D68946">
      <w:pPr>
        <w:spacing w:before="120" w:after="120" w:line="288" w:lineRule="auto"/>
        <w:ind w:left="0"/>
        <w:jc w:val="left"/>
      </w:pPr>
    </w:p>
    <w:p w14:paraId="5C68A7A9">
      <w:pPr>
        <w:spacing w:before="120" w:after="120" w:line="288" w:lineRule="auto"/>
        <w:ind w:left="0"/>
        <w:jc w:val="left"/>
      </w:pPr>
      <w:r>
        <w:rPr>
          <w:rFonts w:ascii="Arial" w:hAnsi="Arial" w:eastAsia="等线" w:cs="Arial"/>
          <w:sz w:val="22"/>
        </w:rPr>
        <w:t>不同的指标其要求不同，比如现在进行接口优化，优化后的接口响应时间应该越来越小，吞吐量越来越大，以及QPS值也是越大越好，错误率要保持在一个很小的范围。</w:t>
      </w:r>
    </w:p>
    <w:p w14:paraId="03B6E457">
      <w:pPr>
        <w:spacing w:before="120" w:after="120" w:line="288" w:lineRule="auto"/>
        <w:ind w:left="0"/>
        <w:jc w:val="left"/>
      </w:pPr>
      <w:r>
        <w:rPr>
          <w:rFonts w:ascii="Arial" w:hAnsi="Arial" w:eastAsia="等线" w:cs="Arial"/>
          <w:sz w:val="22"/>
        </w:rPr>
        <w:t>另外除了关注这些性能指标以外还要关注系统的负载情况：</w:t>
      </w:r>
    </w:p>
    <w:p w14:paraId="78A74D2A">
      <w:pPr>
        <w:spacing w:before="120" w:after="120" w:line="288" w:lineRule="auto"/>
        <w:ind w:left="0"/>
        <w:jc w:val="left"/>
      </w:pPr>
      <w:r>
        <w:rPr>
          <w:rFonts w:ascii="Arial" w:hAnsi="Arial" w:eastAsia="等线" w:cs="Arial"/>
          <w:sz w:val="22"/>
        </w:rPr>
        <w:t>1、CPU使用率，不高于85%</w:t>
      </w:r>
    </w:p>
    <w:p w14:paraId="72BDF4A2">
      <w:pPr>
        <w:spacing w:before="120" w:after="120" w:line="288" w:lineRule="auto"/>
        <w:ind w:left="0"/>
        <w:jc w:val="left"/>
      </w:pPr>
      <w:r>
        <w:rPr>
          <w:rFonts w:ascii="Arial" w:hAnsi="Arial" w:eastAsia="等线" w:cs="Arial"/>
          <w:sz w:val="22"/>
        </w:rPr>
        <w:t>2、内存利用率，不高于 85%</w:t>
      </w:r>
    </w:p>
    <w:p w14:paraId="37F4A3F2">
      <w:pPr>
        <w:spacing w:before="120" w:after="120" w:line="288" w:lineRule="auto"/>
        <w:ind w:left="0"/>
        <w:jc w:val="left"/>
      </w:pPr>
      <w:r>
        <w:rPr>
          <w:rFonts w:ascii="Arial" w:hAnsi="Arial" w:eastAsia="等线" w:cs="Arial"/>
          <w:sz w:val="22"/>
        </w:rPr>
        <w:t>3、网络利用率，不高于 80%</w:t>
      </w:r>
    </w:p>
    <w:p w14:paraId="3850F16C">
      <w:pPr>
        <w:spacing w:before="120" w:after="120" w:line="288" w:lineRule="auto"/>
        <w:ind w:left="0"/>
        <w:jc w:val="left"/>
      </w:pPr>
      <w:r>
        <w:rPr>
          <w:rFonts w:ascii="Arial" w:hAnsi="Arial" w:eastAsia="等线" w:cs="Arial"/>
          <w:sz w:val="22"/>
        </w:rPr>
        <w:t>4、磁盘IO</w:t>
      </w:r>
    </w:p>
    <w:p w14:paraId="3F21A9CF">
      <w:pPr>
        <w:spacing w:before="120" w:after="120" w:line="288" w:lineRule="auto"/>
        <w:ind w:left="0"/>
        <w:jc w:val="left"/>
      </w:pPr>
      <w:r>
        <w:rPr>
          <w:rFonts w:ascii="Arial" w:hAnsi="Arial" w:eastAsia="等线" w:cs="Arial"/>
          <w:sz w:val="22"/>
        </w:rPr>
        <w:t>磁盘IO的性能指标是IOPS (Input/Output Per Second)即每秒的输入输出量(或读写次数)。</w:t>
      </w:r>
    </w:p>
    <w:p w14:paraId="53D543D9">
      <w:pPr>
        <w:spacing w:before="120" w:after="120" w:line="288" w:lineRule="auto"/>
        <w:ind w:left="0"/>
        <w:jc w:val="left"/>
      </w:pPr>
      <w:r>
        <w:rPr>
          <w:rFonts w:ascii="Arial" w:hAnsi="Arial" w:eastAsia="等线" w:cs="Arial"/>
          <w:sz w:val="22"/>
        </w:rPr>
        <w:t>如果过大说明IO操作密集，IO过大也会影响性能指标。</w:t>
      </w:r>
    </w:p>
    <w:p w14:paraId="7C3545AA">
      <w:pPr>
        <w:spacing w:before="120" w:after="120" w:line="288" w:lineRule="auto"/>
        <w:ind w:left="0"/>
        <w:jc w:val="left"/>
      </w:pPr>
    </w:p>
    <w:p w14:paraId="30FCE19F">
      <w:pPr>
        <w:spacing w:before="320" w:after="120" w:line="288" w:lineRule="auto"/>
        <w:ind w:left="0"/>
        <w:jc w:val="left"/>
        <w:outlineLvl w:val="1"/>
      </w:pPr>
      <w:r>
        <w:rPr>
          <w:rFonts w:ascii="Arial" w:hAnsi="Arial" w:eastAsia="等线" w:cs="Arial"/>
          <w:b/>
          <w:sz w:val="32"/>
        </w:rPr>
        <w:t>2.2 安装Jmeter</w:t>
      </w:r>
    </w:p>
    <w:p w14:paraId="00487330">
      <w:pPr>
        <w:spacing w:before="120" w:after="120" w:line="288" w:lineRule="auto"/>
        <w:ind w:left="0"/>
        <w:jc w:val="left"/>
      </w:pPr>
      <w:r>
        <w:rPr>
          <w:rFonts w:ascii="Arial" w:hAnsi="Arial" w:eastAsia="等线" w:cs="Arial"/>
          <w:sz w:val="22"/>
        </w:rPr>
        <w:t>Apache JMeter 是 Apache 组织基于 Java 开发的压力测试工具，用于对软件做压力测试。</w:t>
      </w:r>
    </w:p>
    <w:p w14:paraId="74A2A18A">
      <w:pPr>
        <w:spacing w:before="120" w:after="120" w:line="288" w:lineRule="auto"/>
        <w:ind w:left="0"/>
        <w:jc w:val="left"/>
      </w:pPr>
      <w:r>
        <w:rPr>
          <w:rFonts w:ascii="Arial" w:hAnsi="Arial" w:eastAsia="等线" w:cs="Arial"/>
          <w:sz w:val="22"/>
        </w:rPr>
        <w:t>下载Jmeter</w:t>
      </w:r>
    </w:p>
    <w:p w14:paraId="1198AC65">
      <w:pPr>
        <w:spacing w:before="120" w:after="120" w:line="288" w:lineRule="auto"/>
        <w:ind w:left="0"/>
        <w:jc w:val="left"/>
      </w:pPr>
      <w:r>
        <w:rPr>
          <w:rFonts w:ascii="Arial" w:hAnsi="Arial" w:eastAsia="等线" w:cs="Arial"/>
          <w:sz w:val="22"/>
        </w:rPr>
        <w:t>https://jmeter.apache.org/download_jmeter.cgi</w:t>
      </w:r>
    </w:p>
    <w:p w14:paraId="74E9733C">
      <w:pPr>
        <w:spacing w:before="120" w:after="120" w:line="288" w:lineRule="auto"/>
        <w:ind w:left="0"/>
        <w:jc w:val="center"/>
      </w:pPr>
      <w:r>
        <w:drawing>
          <wp:inline distT="0" distB="0" distL="0" distR="0">
            <wp:extent cx="5257800" cy="279082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790825"/>
                    </a:xfrm>
                    <a:prstGeom prst="rect">
                      <a:avLst/>
                    </a:prstGeom>
                  </pic:spPr>
                </pic:pic>
              </a:graphicData>
            </a:graphic>
          </wp:inline>
        </w:drawing>
      </w:r>
    </w:p>
    <w:p w14:paraId="7F6B6C9F">
      <w:pPr>
        <w:spacing w:before="120" w:after="120" w:line="288" w:lineRule="auto"/>
        <w:ind w:left="0"/>
        <w:jc w:val="left"/>
      </w:pPr>
      <w:r>
        <w:rPr>
          <w:rFonts w:ascii="Arial" w:hAnsi="Arial" w:eastAsia="等线" w:cs="Arial"/>
          <w:sz w:val="22"/>
        </w:rPr>
        <w:t>下载，解压，进入bin目录修改jmeter.properties，设置中文和字体</w:t>
      </w:r>
    </w:p>
    <w:p w14:paraId="7CB46A63">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5BF1F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937CD38">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color w:val="8F959E"/>
                <w:sz w:val="22"/>
              </w:rPr>
              <w:t>language=zh_CN</w:t>
            </w:r>
            <w:r>
              <w:rPr>
                <w:rFonts w:ascii="Consolas" w:hAnsi="Consolas" w:eastAsia="Consolas" w:cs="Consolas"/>
                <w:sz w:val="22"/>
              </w:rPr>
              <w:br w:type="textWrapping"/>
            </w:r>
            <w:r>
              <w:rPr>
                <w:rFonts w:ascii="Consolas" w:hAnsi="Consolas" w:eastAsia="Consolas" w:cs="Consolas"/>
                <w:color w:val="8F959E"/>
                <w:sz w:val="22"/>
              </w:rPr>
              <w:t>jmeter.hidpi.mode=true</w:t>
            </w:r>
            <w:r>
              <w:rPr>
                <w:rFonts w:ascii="Consolas" w:hAnsi="Consolas" w:eastAsia="Consolas" w:cs="Consolas"/>
                <w:sz w:val="22"/>
              </w:rPr>
              <w:br w:type="textWrapping"/>
            </w:r>
            <w:r>
              <w:rPr>
                <w:rFonts w:ascii="Consolas" w:hAnsi="Consolas" w:eastAsia="Consolas" w:cs="Consolas"/>
                <w:color w:val="8F959E"/>
                <w:sz w:val="22"/>
              </w:rPr>
              <w:t>jmeter.hidpi.scale.factor=1.8</w:t>
            </w:r>
            <w:r>
              <w:rPr>
                <w:rFonts w:ascii="Consolas" w:hAnsi="Consolas" w:eastAsia="Consolas" w:cs="Consolas"/>
                <w:sz w:val="22"/>
              </w:rPr>
              <w:br w:type="textWrapping"/>
            </w:r>
            <w:r>
              <w:rPr>
                <w:rFonts w:ascii="Consolas" w:hAnsi="Consolas" w:eastAsia="Consolas" w:cs="Consolas"/>
                <w:sz w:val="22"/>
              </w:rPr>
              <w:t>jsyntaxtextarea.font.family= Hack</w:t>
            </w:r>
            <w:r>
              <w:rPr>
                <w:rFonts w:ascii="Consolas" w:hAnsi="Consolas" w:eastAsia="Consolas" w:cs="Consolas"/>
                <w:sz w:val="22"/>
              </w:rPr>
              <w:br w:type="textWrapping"/>
            </w:r>
            <w:r>
              <w:rPr>
                <w:rFonts w:ascii="Consolas" w:hAnsi="Consolas" w:eastAsia="Consolas" w:cs="Consolas"/>
                <w:sz w:val="22"/>
              </w:rPr>
              <w:t>jsyntaxtextarea.font.size=25</w:t>
            </w:r>
            <w:r>
              <w:rPr>
                <w:rFonts w:ascii="Consolas" w:hAnsi="Consolas" w:eastAsia="Consolas" w:cs="Consolas"/>
                <w:sz w:val="22"/>
              </w:rPr>
              <w:br w:type="textWrapping"/>
            </w:r>
            <w:r>
              <w:rPr>
                <w:rFonts w:ascii="Consolas" w:hAnsi="Consolas" w:eastAsia="Consolas" w:cs="Consolas"/>
                <w:sz w:val="22"/>
              </w:rPr>
              <w:t>jmeter.toolbar.icons.size=32x32</w:t>
            </w:r>
            <w:r>
              <w:rPr>
                <w:rFonts w:ascii="Consolas" w:hAnsi="Consolas" w:eastAsia="Consolas" w:cs="Consolas"/>
                <w:sz w:val="22"/>
              </w:rPr>
              <w:br w:type="textWrapping"/>
            </w:r>
            <w:r>
              <w:rPr>
                <w:rFonts w:ascii="Consolas" w:hAnsi="Consolas" w:eastAsia="Consolas" w:cs="Consolas"/>
                <w:sz w:val="22"/>
              </w:rPr>
              <w:t>jmeter.tree.icons.size=24x24</w:t>
            </w:r>
          </w:p>
        </w:tc>
      </w:tr>
    </w:tbl>
    <w:p w14:paraId="27B20FEC">
      <w:pPr>
        <w:spacing w:before="120" w:after="120" w:line="288" w:lineRule="auto"/>
        <w:ind w:left="0"/>
        <w:jc w:val="left"/>
      </w:pPr>
    </w:p>
    <w:p w14:paraId="658A82F5">
      <w:pPr>
        <w:spacing w:before="120" w:after="120" w:line="288" w:lineRule="auto"/>
        <w:ind w:left="0"/>
        <w:jc w:val="left"/>
      </w:pPr>
      <w:r>
        <w:rPr>
          <w:rFonts w:ascii="Arial" w:hAnsi="Arial" w:eastAsia="等线" w:cs="Arial"/>
          <w:sz w:val="22"/>
        </w:rPr>
        <w:t>双击运行bin目录下的jmeter.bat文件。</w:t>
      </w:r>
    </w:p>
    <w:p w14:paraId="40409FE2">
      <w:pPr>
        <w:spacing w:before="120" w:after="120" w:line="288" w:lineRule="auto"/>
        <w:ind w:left="0"/>
        <w:jc w:val="center"/>
      </w:pPr>
      <w:r>
        <w:drawing>
          <wp:inline distT="0" distB="0" distL="0" distR="0">
            <wp:extent cx="5257800" cy="256222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2562225"/>
                    </a:xfrm>
                    <a:prstGeom prst="rect">
                      <a:avLst/>
                    </a:prstGeom>
                  </pic:spPr>
                </pic:pic>
              </a:graphicData>
            </a:graphic>
          </wp:inline>
        </w:drawing>
      </w:r>
    </w:p>
    <w:p w14:paraId="329E3210">
      <w:pPr>
        <w:spacing w:before="120" w:after="120" w:line="288" w:lineRule="auto"/>
        <w:ind w:left="0"/>
        <w:jc w:val="left"/>
      </w:pPr>
      <w:r>
        <w:rPr>
          <w:rFonts w:ascii="Arial" w:hAnsi="Arial" w:eastAsia="等线" w:cs="Arial"/>
          <w:sz w:val="22"/>
        </w:rPr>
        <w:t>界面如下图：</w:t>
      </w:r>
    </w:p>
    <w:p w14:paraId="3D23E005">
      <w:pPr>
        <w:spacing w:before="120" w:after="120" w:line="288" w:lineRule="auto"/>
        <w:ind w:left="0"/>
        <w:jc w:val="center"/>
      </w:pPr>
      <w:r>
        <w:drawing>
          <wp:inline distT="0" distB="0" distL="0" distR="0">
            <wp:extent cx="5257800" cy="3000375"/>
            <wp:effectExtent l="0" t="0" r="0"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3000375"/>
                    </a:xfrm>
                    <a:prstGeom prst="rect">
                      <a:avLst/>
                    </a:prstGeom>
                  </pic:spPr>
                </pic:pic>
              </a:graphicData>
            </a:graphic>
          </wp:inline>
        </w:drawing>
      </w:r>
    </w:p>
    <w:p w14:paraId="199A6BB8">
      <w:pPr>
        <w:spacing w:before="120" w:after="120" w:line="288" w:lineRule="auto"/>
        <w:ind w:left="0"/>
        <w:jc w:val="left"/>
      </w:pPr>
    </w:p>
    <w:p w14:paraId="66B3A0E9">
      <w:pPr>
        <w:spacing w:before="320" w:after="120" w:line="288" w:lineRule="auto"/>
        <w:ind w:left="0"/>
        <w:jc w:val="left"/>
        <w:outlineLvl w:val="1"/>
      </w:pPr>
      <w:r>
        <w:rPr>
          <w:rFonts w:ascii="Arial" w:hAnsi="Arial" w:eastAsia="等线" w:cs="Arial"/>
          <w:b/>
          <w:sz w:val="32"/>
        </w:rPr>
        <w:t>2.3 压力测试</w:t>
      </w:r>
    </w:p>
    <w:p w14:paraId="0D42978A">
      <w:pPr>
        <w:spacing w:before="120" w:after="120" w:line="288" w:lineRule="auto"/>
        <w:ind w:left="0"/>
        <w:jc w:val="left"/>
      </w:pPr>
      <w:r>
        <w:rPr>
          <w:rFonts w:ascii="Arial" w:hAnsi="Arial" w:eastAsia="等线" w:cs="Arial"/>
          <w:sz w:val="22"/>
        </w:rPr>
        <w:t>样本数：200个线程，每个线程请求100次，共20000次</w:t>
      </w:r>
    </w:p>
    <w:p w14:paraId="354900C3">
      <w:pPr>
        <w:spacing w:before="120" w:after="120" w:line="288" w:lineRule="auto"/>
        <w:ind w:left="0"/>
        <w:jc w:val="left"/>
      </w:pPr>
      <w:r>
        <w:rPr>
          <w:rFonts w:ascii="Arial" w:hAnsi="Arial" w:eastAsia="等线" w:cs="Arial"/>
          <w:sz w:val="22"/>
        </w:rPr>
        <w:t>压力机：通常压力机是单独的客户端。</w:t>
      </w:r>
    </w:p>
    <w:p w14:paraId="3755B51B">
      <w:pPr>
        <w:spacing w:before="120" w:after="120" w:line="288" w:lineRule="auto"/>
        <w:ind w:left="0"/>
        <w:jc w:val="left"/>
      </w:pPr>
      <w:r>
        <w:rPr>
          <w:rFonts w:ascii="Arial" w:hAnsi="Arial" w:eastAsia="等线" w:cs="Arial"/>
          <w:sz w:val="22"/>
        </w:rPr>
        <w:t>测试gateway+content</w:t>
      </w:r>
    </w:p>
    <w:p w14:paraId="4B272B16">
      <w:pPr>
        <w:spacing w:before="120" w:after="120" w:line="288" w:lineRule="auto"/>
        <w:ind w:left="0"/>
        <w:jc w:val="left"/>
      </w:pPr>
      <w:r>
        <w:rPr>
          <w:rFonts w:ascii="Arial" w:hAnsi="Arial" w:eastAsia="等线" w:cs="Arial"/>
          <w:sz w:val="22"/>
        </w:rPr>
        <w:t>吞吐量180左右</w:t>
      </w:r>
    </w:p>
    <w:p w14:paraId="130E12A4">
      <w:pPr>
        <w:spacing w:before="120" w:after="120" w:line="288" w:lineRule="auto"/>
        <w:ind w:left="0"/>
        <w:jc w:val="center"/>
      </w:pPr>
      <w:r>
        <w:drawing>
          <wp:inline distT="0" distB="0" distL="0" distR="0">
            <wp:extent cx="5257800" cy="106680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1066800"/>
                    </a:xfrm>
                    <a:prstGeom prst="rect">
                      <a:avLst/>
                    </a:prstGeom>
                  </pic:spPr>
                </pic:pic>
              </a:graphicData>
            </a:graphic>
          </wp:inline>
        </w:drawing>
      </w:r>
    </w:p>
    <w:p w14:paraId="38E6DF59">
      <w:pPr>
        <w:spacing w:before="120" w:after="120" w:line="288" w:lineRule="auto"/>
        <w:ind w:left="0"/>
        <w:jc w:val="left"/>
      </w:pPr>
      <w:r>
        <w:rPr>
          <w:rFonts w:ascii="Arial" w:hAnsi="Arial" w:eastAsia="等线" w:cs="Arial"/>
          <w:sz w:val="22"/>
        </w:rPr>
        <w:t>测试content</w:t>
      </w:r>
    </w:p>
    <w:p w14:paraId="48454DD3">
      <w:pPr>
        <w:spacing w:before="120" w:after="120" w:line="288" w:lineRule="auto"/>
        <w:ind w:left="0"/>
        <w:jc w:val="left"/>
      </w:pPr>
      <w:r>
        <w:rPr>
          <w:rFonts w:ascii="Arial" w:hAnsi="Arial" w:eastAsia="等线" w:cs="Arial"/>
          <w:sz w:val="22"/>
        </w:rPr>
        <w:t>吞吐量300左右</w:t>
      </w:r>
    </w:p>
    <w:p w14:paraId="67F4973A">
      <w:pPr>
        <w:spacing w:before="120" w:after="120" w:line="288" w:lineRule="auto"/>
        <w:ind w:left="0"/>
        <w:jc w:val="center"/>
      </w:pPr>
      <w:r>
        <w:drawing>
          <wp:inline distT="0" distB="0" distL="0" distR="0">
            <wp:extent cx="5257800" cy="1133475"/>
            <wp:effectExtent l="0" t="0" r="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1133475"/>
                    </a:xfrm>
                    <a:prstGeom prst="rect">
                      <a:avLst/>
                    </a:prstGeom>
                  </pic:spPr>
                </pic:pic>
              </a:graphicData>
            </a:graphic>
          </wp:inline>
        </w:drawing>
      </w:r>
    </w:p>
    <w:p w14:paraId="21F0BD22">
      <w:pPr>
        <w:spacing w:before="120" w:after="120" w:line="288" w:lineRule="auto"/>
        <w:ind w:left="0"/>
        <w:jc w:val="left"/>
      </w:pPr>
    </w:p>
    <w:p w14:paraId="4993E15A">
      <w:pPr>
        <w:spacing w:before="320" w:after="120" w:line="288" w:lineRule="auto"/>
        <w:ind w:left="0"/>
        <w:jc w:val="left"/>
        <w:outlineLvl w:val="1"/>
      </w:pPr>
      <w:r>
        <w:rPr>
          <w:rFonts w:ascii="Arial" w:hAnsi="Arial" w:eastAsia="等线" w:cs="Arial"/>
          <w:b/>
          <w:sz w:val="32"/>
        </w:rPr>
        <w:t>2.4 优化日志</w:t>
      </w:r>
    </w:p>
    <w:p w14:paraId="659C00E6">
      <w:pPr>
        <w:spacing w:before="120" w:after="120" w:line="288" w:lineRule="auto"/>
        <w:ind w:left="0"/>
        <w:jc w:val="left"/>
      </w:pPr>
      <w:r>
        <w:rPr>
          <w:rFonts w:ascii="Arial" w:hAnsi="Arial" w:eastAsia="等线" w:cs="Arial"/>
          <w:sz w:val="22"/>
        </w:rPr>
        <w:t>内容管理日志级别改为info级别.</w:t>
      </w:r>
    </w:p>
    <w:p w14:paraId="0A9D952B">
      <w:pPr>
        <w:spacing w:before="120" w:after="120" w:line="288" w:lineRule="auto"/>
        <w:ind w:left="0"/>
        <w:jc w:val="center"/>
      </w:pPr>
      <w:r>
        <w:drawing>
          <wp:inline distT="0" distB="0" distL="0" distR="0">
            <wp:extent cx="5257800" cy="14478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1447800"/>
                    </a:xfrm>
                    <a:prstGeom prst="rect">
                      <a:avLst/>
                    </a:prstGeom>
                  </pic:spPr>
                </pic:pic>
              </a:graphicData>
            </a:graphic>
          </wp:inline>
        </w:drawing>
      </w:r>
    </w:p>
    <w:p w14:paraId="2CE40FE2">
      <w:pPr>
        <w:spacing w:before="120" w:after="120" w:line="288" w:lineRule="auto"/>
        <w:ind w:left="0"/>
        <w:jc w:val="left"/>
      </w:pPr>
    </w:p>
    <w:p w14:paraId="5B11B9FA">
      <w:pPr>
        <w:spacing w:before="120" w:after="120" w:line="288" w:lineRule="auto"/>
        <w:ind w:left="0"/>
        <w:jc w:val="left"/>
      </w:pPr>
      <w:r>
        <w:rPr>
          <w:rFonts w:ascii="Arial" w:hAnsi="Arial" w:eastAsia="等线" w:cs="Arial"/>
          <w:sz w:val="22"/>
        </w:rPr>
        <w:t>单独请求内容管理测试，吞吐量达到1500左右</w:t>
      </w:r>
    </w:p>
    <w:p w14:paraId="5A1A66BB">
      <w:pPr>
        <w:spacing w:before="120" w:after="120" w:line="288" w:lineRule="auto"/>
        <w:ind w:left="0"/>
        <w:jc w:val="center"/>
      </w:pPr>
      <w:r>
        <w:drawing>
          <wp:inline distT="0" distB="0" distL="0" distR="0">
            <wp:extent cx="5257800" cy="100012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1000125"/>
                    </a:xfrm>
                    <a:prstGeom prst="rect">
                      <a:avLst/>
                    </a:prstGeom>
                  </pic:spPr>
                </pic:pic>
              </a:graphicData>
            </a:graphic>
          </wp:inline>
        </w:drawing>
      </w:r>
    </w:p>
    <w:p w14:paraId="3C486D1B">
      <w:pPr>
        <w:spacing w:before="120" w:after="120" w:line="288" w:lineRule="auto"/>
        <w:ind w:left="0"/>
        <w:jc w:val="left"/>
      </w:pPr>
    </w:p>
    <w:p w14:paraId="55CCE425">
      <w:pPr>
        <w:spacing w:before="380" w:after="140" w:line="288" w:lineRule="auto"/>
        <w:ind w:left="0"/>
        <w:jc w:val="left"/>
        <w:outlineLvl w:val="0"/>
      </w:pPr>
      <w:r>
        <w:rPr>
          <w:rFonts w:ascii="Arial" w:hAnsi="Arial" w:eastAsia="等线" w:cs="Arial"/>
          <w:b/>
          <w:sz w:val="36"/>
        </w:rPr>
        <w:t>3 缓存优化</w:t>
      </w:r>
    </w:p>
    <w:p w14:paraId="0B4B175D">
      <w:pPr>
        <w:spacing w:before="320" w:after="120" w:line="288" w:lineRule="auto"/>
        <w:ind w:left="0"/>
        <w:jc w:val="left"/>
        <w:outlineLvl w:val="1"/>
      </w:pPr>
      <w:r>
        <w:rPr>
          <w:rFonts w:ascii="Arial" w:hAnsi="Arial" w:eastAsia="等线" w:cs="Arial"/>
          <w:b/>
          <w:sz w:val="32"/>
        </w:rPr>
        <w:t>3.1 redis缓存</w:t>
      </w:r>
    </w:p>
    <w:p w14:paraId="448C905E">
      <w:pPr>
        <w:spacing w:before="120" w:after="120" w:line="288" w:lineRule="auto"/>
        <w:ind w:left="0"/>
        <w:jc w:val="left"/>
      </w:pPr>
      <w:r>
        <w:rPr>
          <w:rFonts w:ascii="Arial" w:hAnsi="Arial" w:eastAsia="等线" w:cs="Arial"/>
          <w:sz w:val="22"/>
        </w:rPr>
        <w:t>测试用例是根据id查询课程信息，这里不存在复杂的SQL，也不存在数据库连接不释放的问题，暂时不考虑数据库方面的优化。</w:t>
      </w:r>
    </w:p>
    <w:p w14:paraId="019AF3C1">
      <w:pPr>
        <w:spacing w:before="120" w:after="120" w:line="288" w:lineRule="auto"/>
        <w:ind w:left="0"/>
        <w:jc w:val="left"/>
      </w:pPr>
      <w:r>
        <w:rPr>
          <w:rFonts w:ascii="Arial" w:hAnsi="Arial" w:eastAsia="等线" w:cs="Arial"/>
          <w:sz w:val="22"/>
        </w:rPr>
        <w:t>课程发布信息的特点的是查询较多，修改很少，这里考虑将课程发布信息进行缓存。</w:t>
      </w:r>
    </w:p>
    <w:p w14:paraId="3CC8C877">
      <w:pPr>
        <w:spacing w:before="120" w:after="120" w:line="288" w:lineRule="auto"/>
        <w:ind w:left="0"/>
        <w:jc w:val="left"/>
      </w:pPr>
      <w:r>
        <w:rPr>
          <w:rFonts w:ascii="Arial" w:hAnsi="Arial" w:eastAsia="等线" w:cs="Arial"/>
          <w:sz w:val="22"/>
        </w:rPr>
        <w:t>课程信息缓存的流程如下：</w:t>
      </w:r>
    </w:p>
    <w:p w14:paraId="451AA87E">
      <w:pPr>
        <w:spacing w:before="120" w:after="120" w:line="288" w:lineRule="auto"/>
        <w:ind w:left="0"/>
        <w:jc w:val="center"/>
      </w:pPr>
      <w:r>
        <w:drawing>
          <wp:inline distT="0" distB="0" distL="0" distR="0">
            <wp:extent cx="5257800" cy="19812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1981200"/>
                    </a:xfrm>
                    <a:prstGeom prst="rect">
                      <a:avLst/>
                    </a:prstGeom>
                  </pic:spPr>
                </pic:pic>
              </a:graphicData>
            </a:graphic>
          </wp:inline>
        </w:drawing>
      </w:r>
    </w:p>
    <w:p w14:paraId="7F4E222B">
      <w:pPr>
        <w:spacing w:before="120" w:after="120" w:line="288" w:lineRule="auto"/>
        <w:ind w:left="0"/>
        <w:jc w:val="left"/>
      </w:pPr>
      <w:r>
        <w:rPr>
          <w:rFonts w:ascii="Arial" w:hAnsi="Arial" w:eastAsia="等线" w:cs="Arial"/>
          <w:sz w:val="22"/>
        </w:rPr>
        <w:t>在nacos配置redis-dev.yaml（group=xuecheng-plus-common）</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0CF22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333379C">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 xml:space="preserve">spring: </w:t>
            </w:r>
            <w:r>
              <w:rPr>
                <w:rFonts w:ascii="Consolas" w:hAnsi="Consolas" w:eastAsia="Consolas" w:cs="Consolas"/>
                <w:sz w:val="22"/>
              </w:rPr>
              <w:br w:type="textWrapping"/>
            </w:r>
            <w:r>
              <w:rPr>
                <w:rFonts w:ascii="Consolas" w:hAnsi="Consolas" w:eastAsia="Consolas" w:cs="Consolas"/>
                <w:sz w:val="22"/>
              </w:rPr>
              <w:t xml:space="preserve">  redis:</w:t>
            </w:r>
            <w:r>
              <w:rPr>
                <w:rFonts w:ascii="Consolas" w:hAnsi="Consolas" w:eastAsia="Consolas" w:cs="Consolas"/>
                <w:sz w:val="22"/>
              </w:rPr>
              <w:br w:type="textWrapping"/>
            </w:r>
            <w:r>
              <w:rPr>
                <w:rFonts w:ascii="Consolas" w:hAnsi="Consolas" w:eastAsia="Consolas" w:cs="Consolas"/>
                <w:sz w:val="22"/>
              </w:rPr>
              <w:t xml:space="preserve">    host: 192.168.101.65</w:t>
            </w:r>
            <w:r>
              <w:rPr>
                <w:rFonts w:ascii="Consolas" w:hAnsi="Consolas" w:eastAsia="Consolas" w:cs="Consolas"/>
                <w:sz w:val="22"/>
              </w:rPr>
              <w:br w:type="textWrapping"/>
            </w:r>
            <w:r>
              <w:rPr>
                <w:rFonts w:ascii="Consolas" w:hAnsi="Consolas" w:eastAsia="Consolas" w:cs="Consolas"/>
                <w:sz w:val="22"/>
              </w:rPr>
              <w:t xml:space="preserve">    port: 6379</w:t>
            </w:r>
            <w:r>
              <w:rPr>
                <w:rFonts w:ascii="Consolas" w:hAnsi="Consolas" w:eastAsia="Consolas" w:cs="Consolas"/>
                <w:sz w:val="22"/>
              </w:rPr>
              <w:br w:type="textWrapping"/>
            </w:r>
            <w:r>
              <w:rPr>
                <w:rFonts w:ascii="Consolas" w:hAnsi="Consolas" w:eastAsia="Consolas" w:cs="Consolas"/>
                <w:sz w:val="22"/>
              </w:rPr>
              <w:t xml:space="preserve">    password: redis</w:t>
            </w:r>
            <w:r>
              <w:rPr>
                <w:rFonts w:ascii="Consolas" w:hAnsi="Consolas" w:eastAsia="Consolas" w:cs="Consolas"/>
                <w:sz w:val="22"/>
              </w:rPr>
              <w:br w:type="textWrapping"/>
            </w:r>
            <w:r>
              <w:rPr>
                <w:rFonts w:ascii="Consolas" w:hAnsi="Consolas" w:eastAsia="Consolas" w:cs="Consolas"/>
                <w:sz w:val="22"/>
              </w:rPr>
              <w:t xml:space="preserve">    database: 0</w:t>
            </w:r>
            <w:r>
              <w:rPr>
                <w:rFonts w:ascii="Consolas" w:hAnsi="Consolas" w:eastAsia="Consolas" w:cs="Consolas"/>
                <w:sz w:val="22"/>
              </w:rPr>
              <w:br w:type="textWrapping"/>
            </w:r>
            <w:r>
              <w:rPr>
                <w:rFonts w:ascii="Consolas" w:hAnsi="Consolas" w:eastAsia="Consolas" w:cs="Consolas"/>
                <w:sz w:val="22"/>
              </w:rPr>
              <w:t xml:space="preserve">    lettuce:</w:t>
            </w:r>
            <w:r>
              <w:rPr>
                <w:rFonts w:ascii="Consolas" w:hAnsi="Consolas" w:eastAsia="Consolas" w:cs="Consolas"/>
                <w:sz w:val="22"/>
              </w:rPr>
              <w:br w:type="textWrapping"/>
            </w:r>
            <w:r>
              <w:rPr>
                <w:rFonts w:ascii="Consolas" w:hAnsi="Consolas" w:eastAsia="Consolas" w:cs="Consolas"/>
                <w:sz w:val="22"/>
              </w:rPr>
              <w:t xml:space="preserve">      pool:</w:t>
            </w:r>
            <w:r>
              <w:rPr>
                <w:rFonts w:ascii="Consolas" w:hAnsi="Consolas" w:eastAsia="Consolas" w:cs="Consolas"/>
                <w:sz w:val="22"/>
              </w:rPr>
              <w:br w:type="textWrapping"/>
            </w:r>
            <w:r>
              <w:rPr>
                <w:rFonts w:ascii="Consolas" w:hAnsi="Consolas" w:eastAsia="Consolas" w:cs="Consolas"/>
                <w:sz w:val="22"/>
              </w:rPr>
              <w:t xml:space="preserve">        max-active: 20</w:t>
            </w:r>
            <w:r>
              <w:rPr>
                <w:rFonts w:ascii="Consolas" w:hAnsi="Consolas" w:eastAsia="Consolas" w:cs="Consolas"/>
                <w:sz w:val="22"/>
              </w:rPr>
              <w:br w:type="textWrapping"/>
            </w:r>
            <w:r>
              <w:rPr>
                <w:rFonts w:ascii="Consolas" w:hAnsi="Consolas" w:eastAsia="Consolas" w:cs="Consolas"/>
                <w:sz w:val="22"/>
              </w:rPr>
              <w:t xml:space="preserve">        max-idle: 10</w:t>
            </w:r>
            <w:r>
              <w:rPr>
                <w:rFonts w:ascii="Consolas" w:hAnsi="Consolas" w:eastAsia="Consolas" w:cs="Consolas"/>
                <w:sz w:val="22"/>
              </w:rPr>
              <w:br w:type="textWrapping"/>
            </w:r>
            <w:r>
              <w:rPr>
                <w:rFonts w:ascii="Consolas" w:hAnsi="Consolas" w:eastAsia="Consolas" w:cs="Consolas"/>
                <w:sz w:val="22"/>
              </w:rPr>
              <w:t xml:space="preserve">        min-idle: 0</w:t>
            </w:r>
            <w:r>
              <w:rPr>
                <w:rFonts w:ascii="Consolas" w:hAnsi="Consolas" w:eastAsia="Consolas" w:cs="Consolas"/>
                <w:sz w:val="22"/>
              </w:rPr>
              <w:br w:type="textWrapping"/>
            </w:r>
            <w:r>
              <w:rPr>
                <w:rFonts w:ascii="Consolas" w:hAnsi="Consolas" w:eastAsia="Consolas" w:cs="Consolas"/>
                <w:sz w:val="22"/>
              </w:rPr>
              <w:t xml:space="preserve">    timeout: 10000</w:t>
            </w:r>
          </w:p>
        </w:tc>
      </w:tr>
    </w:tbl>
    <w:p w14:paraId="615589D9">
      <w:pPr>
        <w:spacing w:before="120" w:after="120" w:line="288" w:lineRule="auto"/>
        <w:ind w:left="0"/>
        <w:jc w:val="left"/>
      </w:pPr>
      <w:r>
        <w:rPr>
          <w:rFonts w:ascii="Arial" w:hAnsi="Arial" w:eastAsia="等线" w:cs="Arial"/>
          <w:sz w:val="22"/>
        </w:rPr>
        <w:t>在content-api微服务加载redis-dev.yaml</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9F24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BE7449E">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shared-configs:</w:t>
            </w:r>
            <w:r>
              <w:rPr>
                <w:rFonts w:ascii="Consolas" w:hAnsi="Consolas" w:eastAsia="Consolas" w:cs="Consolas"/>
                <w:sz w:val="22"/>
              </w:rPr>
              <w:br w:type="textWrapping"/>
            </w:r>
            <w:r>
              <w:rPr>
                <w:rFonts w:ascii="Consolas" w:hAnsi="Consolas" w:eastAsia="Consolas" w:cs="Consolas"/>
                <w:sz w:val="22"/>
              </w:rPr>
              <w:t xml:space="preserve">    - data-id: redis-${spring.profiles.active}.yaml</w:t>
            </w:r>
            <w:r>
              <w:rPr>
                <w:rFonts w:ascii="Consolas" w:hAnsi="Consolas" w:eastAsia="Consolas" w:cs="Consolas"/>
                <w:sz w:val="22"/>
              </w:rPr>
              <w:br w:type="textWrapping"/>
            </w:r>
            <w:r>
              <w:rPr>
                <w:rFonts w:ascii="Consolas" w:hAnsi="Consolas" w:eastAsia="Consolas" w:cs="Consolas"/>
                <w:sz w:val="22"/>
              </w:rPr>
              <w:t xml:space="preserve">      group: xuecheng-plus-common</w:t>
            </w:r>
            <w:r>
              <w:rPr>
                <w:rFonts w:ascii="Consolas" w:hAnsi="Consolas" w:eastAsia="Consolas" w:cs="Consolas"/>
                <w:sz w:val="22"/>
              </w:rPr>
              <w:br w:type="textWrapping"/>
            </w:r>
            <w:r>
              <w:rPr>
                <w:rFonts w:ascii="Consolas" w:hAnsi="Consolas" w:eastAsia="Consolas" w:cs="Consolas"/>
                <w:sz w:val="22"/>
              </w:rPr>
              <w:t xml:space="preserve">      refresh: true</w:t>
            </w:r>
          </w:p>
        </w:tc>
      </w:tr>
    </w:tbl>
    <w:p w14:paraId="4D3CFC22">
      <w:pPr>
        <w:spacing w:before="120" w:after="120" w:line="288" w:lineRule="auto"/>
        <w:ind w:left="0"/>
        <w:jc w:val="left"/>
      </w:pPr>
      <w:r>
        <w:rPr>
          <w:rFonts w:ascii="Arial" w:hAnsi="Arial" w:eastAsia="等线" w:cs="Arial"/>
          <w:sz w:val="22"/>
        </w:rPr>
        <w:t>在content-service微服务中添加依赖</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8037D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F418FEA">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 xml:space="preserve">    &lt;groupId&gt;org.springframework.boot&lt;/groupId&gt;</w:t>
            </w:r>
            <w:r>
              <w:rPr>
                <w:rFonts w:ascii="Consolas" w:hAnsi="Consolas" w:eastAsia="Consolas" w:cs="Consolas"/>
                <w:sz w:val="22"/>
              </w:rPr>
              <w:br w:type="textWrapping"/>
            </w:r>
            <w:r>
              <w:rPr>
                <w:rFonts w:ascii="Consolas" w:hAnsi="Consolas" w:eastAsia="Consolas" w:cs="Consolas"/>
                <w:sz w:val="22"/>
              </w:rPr>
              <w:t xml:space="preserve">    &lt;artifactId&gt;spring-boot-starter-data-redis&lt;/artifactId&gt;</w:t>
            </w:r>
            <w:r>
              <w:rPr>
                <w:rFonts w:ascii="Consolas" w:hAnsi="Consolas" w:eastAsia="Consolas" w:cs="Consolas"/>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 xml:space="preserve">    &lt;groupId&gt;org.apache.commons&lt;/groupId&gt;</w:t>
            </w:r>
            <w:r>
              <w:rPr>
                <w:rFonts w:ascii="Consolas" w:hAnsi="Consolas" w:eastAsia="Consolas" w:cs="Consolas"/>
                <w:sz w:val="22"/>
              </w:rPr>
              <w:br w:type="textWrapping"/>
            </w:r>
            <w:r>
              <w:rPr>
                <w:rFonts w:ascii="Consolas" w:hAnsi="Consolas" w:eastAsia="Consolas" w:cs="Consolas"/>
                <w:sz w:val="22"/>
              </w:rPr>
              <w:t xml:space="preserve">    &lt;artifactId&gt;commons-pool2&lt;/artifactId&gt;</w:t>
            </w:r>
            <w:r>
              <w:rPr>
                <w:rFonts w:ascii="Consolas" w:hAnsi="Consolas" w:eastAsia="Consolas" w:cs="Consolas"/>
                <w:sz w:val="22"/>
              </w:rPr>
              <w:br w:type="textWrapping"/>
            </w:r>
            <w:r>
              <w:rPr>
                <w:rFonts w:ascii="Consolas" w:hAnsi="Consolas" w:eastAsia="Consolas" w:cs="Consolas"/>
                <w:sz w:val="22"/>
              </w:rPr>
              <w:t xml:space="preserve">    &lt;version&gt;2.6.2&lt;/version&gt;</w:t>
            </w:r>
            <w:r>
              <w:rPr>
                <w:rFonts w:ascii="Consolas" w:hAnsi="Consolas" w:eastAsia="Consolas" w:cs="Consolas"/>
                <w:sz w:val="22"/>
              </w:rPr>
              <w:br w:type="textWrapping"/>
            </w:r>
            <w:r>
              <w:rPr>
                <w:rFonts w:ascii="Consolas" w:hAnsi="Consolas" w:eastAsia="Consolas" w:cs="Consolas"/>
                <w:sz w:val="22"/>
              </w:rPr>
              <w:t>&lt;/dependency&gt;</w:t>
            </w:r>
          </w:p>
        </w:tc>
      </w:tr>
    </w:tbl>
    <w:p w14:paraId="11B065DA">
      <w:pPr>
        <w:spacing w:before="120" w:after="120" w:line="288" w:lineRule="auto"/>
        <w:ind w:left="0"/>
        <w:jc w:val="left"/>
      </w:pPr>
      <w:r>
        <w:rPr>
          <w:rFonts w:ascii="Arial" w:hAnsi="Arial" w:eastAsia="等线" w:cs="Arial"/>
          <w:sz w:val="22"/>
        </w:rPr>
        <w:t>定义查询缓存接口：</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06E26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F30A1ED">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 @description 查询缓存中的课程信息</w:t>
            </w:r>
            <w:r>
              <w:rPr>
                <w:rFonts w:ascii="Consolas" w:hAnsi="Consolas" w:eastAsia="Consolas" w:cs="Consolas"/>
                <w:sz w:val="22"/>
              </w:rPr>
              <w:br w:type="textWrapping"/>
            </w:r>
            <w:r>
              <w:rPr>
                <w:rFonts w:ascii="Consolas" w:hAnsi="Consolas" w:eastAsia="Consolas" w:cs="Consolas"/>
                <w:sz w:val="22"/>
              </w:rPr>
              <w:t xml:space="preserve"> * @param </w:t>
            </w:r>
            <w:r>
              <w:rPr>
                <w:rFonts w:ascii="Consolas" w:hAnsi="Consolas" w:eastAsia="Consolas" w:cs="Consolas"/>
                <w:i/>
                <w:sz w:val="22"/>
              </w:rPr>
              <w:t xml:space="preserve">courseId </w:t>
            </w:r>
            <w:r>
              <w:rPr>
                <w:rFonts w:ascii="Consolas" w:hAnsi="Consolas" w:eastAsia="Consolas" w:cs="Consolas"/>
                <w:sz w:val="22"/>
              </w:rPr>
              <w:br w:type="textWrapping"/>
            </w:r>
            <w:r>
              <w:rPr>
                <w:rFonts w:ascii="Consolas" w:hAnsi="Consolas" w:eastAsia="Consolas" w:cs="Consolas"/>
                <w:i/>
                <w:sz w:val="22"/>
              </w:rPr>
              <w:t xml:space="preserve"> </w:t>
            </w:r>
            <w:r>
              <w:rPr>
                <w:rFonts w:ascii="Consolas" w:hAnsi="Consolas" w:eastAsia="Consolas" w:cs="Consolas"/>
                <w:sz w:val="22"/>
              </w:rPr>
              <w:t>* @return com.xuecheng.content.model.po.CoursePublish</w:t>
            </w:r>
            <w:r>
              <w:rPr>
                <w:rFonts w:ascii="Consolas" w:hAnsi="Consolas" w:eastAsia="Consolas" w:cs="Consolas"/>
                <w:sz w:val="22"/>
              </w:rPr>
              <w:br w:type="textWrapping"/>
            </w:r>
            <w:r>
              <w:rPr>
                <w:rFonts w:ascii="Consolas" w:hAnsi="Consolas" w:eastAsia="Consolas" w:cs="Consolas"/>
                <w:sz w:val="22"/>
              </w:rPr>
              <w:t xml:space="preserve"> * @author Mr.M</w:t>
            </w:r>
            <w:r>
              <w:rPr>
                <w:rFonts w:ascii="Consolas" w:hAnsi="Consolas" w:eastAsia="Consolas" w:cs="Consolas"/>
                <w:sz w:val="22"/>
              </w:rPr>
              <w:br w:type="textWrapping"/>
            </w:r>
            <w:r>
              <w:rPr>
                <w:rFonts w:ascii="Consolas" w:hAnsi="Consolas" w:eastAsia="Consolas" w:cs="Consolas"/>
                <w:sz w:val="22"/>
              </w:rPr>
              <w:t xml:space="preserve"> * @date 2022/10/22 16:15</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public CoursePublish getCoursePublishCache(Long courseId);</w:t>
            </w:r>
          </w:p>
        </w:tc>
      </w:tr>
    </w:tbl>
    <w:p w14:paraId="17EE4D7C">
      <w:pPr>
        <w:spacing w:before="120" w:after="120" w:line="288" w:lineRule="auto"/>
        <w:ind w:left="0"/>
        <w:jc w:val="left"/>
      </w:pPr>
      <w:r>
        <w:rPr>
          <w:rFonts w:ascii="Arial" w:hAnsi="Arial" w:eastAsia="等线" w:cs="Arial"/>
          <w:sz w:val="22"/>
        </w:rPr>
        <w:t>接口实现如下：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54543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A603CFF">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public CoursePublish getCoursePublishCache(Long courseId){</w:t>
            </w:r>
            <w:r>
              <w:rPr>
                <w:rFonts w:ascii="Consolas" w:hAnsi="Consolas" w:eastAsia="Consolas" w:cs="Consolas"/>
                <w:sz w:val="22"/>
              </w:rPr>
              <w:br w:type="textWrapping"/>
            </w:r>
            <w:r>
              <w:rPr>
                <w:rFonts w:ascii="Consolas" w:hAnsi="Consolas" w:eastAsia="Consolas" w:cs="Consolas"/>
                <w:sz w:val="22"/>
              </w:rPr>
              <w:t xml:space="preserve">    //查询缓存</w:t>
            </w:r>
            <w:r>
              <w:rPr>
                <w:rFonts w:ascii="Consolas" w:hAnsi="Consolas" w:eastAsia="Consolas" w:cs="Consolas"/>
                <w:sz w:val="22"/>
              </w:rPr>
              <w:br w:type="textWrapping"/>
            </w:r>
            <w:r>
              <w:rPr>
                <w:rFonts w:ascii="Consolas" w:hAnsi="Consolas" w:eastAsia="Consolas" w:cs="Consolas"/>
                <w:sz w:val="22"/>
              </w:rPr>
              <w:t xml:space="preserve">   Object  jsonObj =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if(jsonObj!=null){</w:t>
            </w:r>
            <w:r>
              <w:rPr>
                <w:rFonts w:ascii="Consolas" w:hAnsi="Consolas" w:eastAsia="Consolas" w:cs="Consolas"/>
                <w:sz w:val="22"/>
              </w:rPr>
              <w:br w:type="textWrapping"/>
            </w:r>
            <w:r>
              <w:rPr>
                <w:rFonts w:ascii="Consolas" w:hAnsi="Consolas" w:eastAsia="Consolas" w:cs="Consolas"/>
                <w:sz w:val="22"/>
              </w:rPr>
              <w:t xml:space="preserve">    String jsonString = jsonObj.toString();</w:t>
            </w:r>
            <w:r>
              <w:rPr>
                <w:rFonts w:ascii="Consolas" w:hAnsi="Consolas" w:eastAsia="Consolas" w:cs="Consolas"/>
                <w:sz w:val="22"/>
              </w:rPr>
              <w:br w:type="textWrapping"/>
            </w:r>
            <w:r>
              <w:rPr>
                <w:rFonts w:ascii="Consolas" w:hAnsi="Consolas" w:eastAsia="Consolas" w:cs="Consolas"/>
                <w:sz w:val="22"/>
              </w:rPr>
              <w:t xml:space="preserve">        System.</w:t>
            </w:r>
            <w:r>
              <w:rPr>
                <w:rFonts w:ascii="Consolas" w:hAnsi="Consolas" w:eastAsia="Consolas" w:cs="Consolas"/>
                <w:i/>
                <w:sz w:val="22"/>
              </w:rPr>
              <w:t>out</w:t>
            </w:r>
            <w:r>
              <w:rPr>
                <w:rFonts w:ascii="Consolas" w:hAnsi="Consolas" w:eastAsia="Consolas" w:cs="Consolas"/>
                <w:sz w:val="22"/>
              </w:rPr>
              <w:t>.println("=================从缓存查=================");</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 else {</w:t>
            </w:r>
            <w:r>
              <w:rPr>
                <w:rFonts w:ascii="Consolas" w:hAnsi="Consolas" w:eastAsia="Consolas" w:cs="Consolas"/>
                <w:sz w:val="22"/>
              </w:rPr>
              <w:br w:type="textWrapping"/>
            </w:r>
            <w:r>
              <w:rPr>
                <w:rFonts w:ascii="Consolas" w:hAnsi="Consolas" w:eastAsia="Consolas" w:cs="Consolas"/>
                <w:sz w:val="22"/>
              </w:rPr>
              <w:t xml:space="preserve">        System.</w:t>
            </w:r>
            <w:r>
              <w:rPr>
                <w:rFonts w:ascii="Consolas" w:hAnsi="Consolas" w:eastAsia="Consolas" w:cs="Consolas"/>
                <w:i/>
                <w:sz w:val="22"/>
              </w:rPr>
              <w:t>out</w:t>
            </w:r>
            <w:r>
              <w:rPr>
                <w:rFonts w:ascii="Consolas" w:hAnsi="Consolas" w:eastAsia="Consolas" w:cs="Consolas"/>
                <w:sz w:val="22"/>
              </w:rPr>
              <w:t>.println("从数据库查询...");</w:t>
            </w:r>
            <w:r>
              <w:rPr>
                <w:rFonts w:ascii="Consolas" w:hAnsi="Consolas" w:eastAsia="Consolas" w:cs="Consolas"/>
                <w:sz w:val="22"/>
              </w:rPr>
              <w:br w:type="textWrapping"/>
            </w:r>
            <w:r>
              <w:rPr>
                <w:rFonts w:ascii="Consolas" w:hAnsi="Consolas" w:eastAsia="Consolas" w:cs="Consolas"/>
                <w:sz w:val="22"/>
              </w:rPr>
              <w:t xml:space="preserve">        //从数据库查询</w:t>
            </w:r>
            <w:r>
              <w:rPr>
                <w:rFonts w:ascii="Consolas" w:hAnsi="Consolas" w:eastAsia="Consolas" w:cs="Consolas"/>
                <w:sz w:val="22"/>
              </w:rPr>
              <w:br w:type="textWrapping"/>
            </w:r>
            <w:r>
              <w:rPr>
                <w:rFonts w:ascii="Consolas" w:hAnsi="Consolas" w:eastAsia="Consolas" w:cs="Consolas"/>
                <w:sz w:val="22"/>
              </w:rPr>
              <w:t xml:space="preserve">        CoursePublish coursePublish = getCoursePublish(courseId);</w:t>
            </w:r>
            <w:r>
              <w:rPr>
                <w:rFonts w:ascii="Consolas" w:hAnsi="Consolas" w:eastAsia="Consolas" w:cs="Consolas"/>
                <w:sz w:val="22"/>
              </w:rPr>
              <w:br w:type="textWrapping"/>
            </w:r>
            <w:r>
              <w:rPr>
                <w:rFonts w:ascii="Consolas" w:hAnsi="Consolas" w:eastAsia="Consolas" w:cs="Consolas"/>
                <w:sz w:val="22"/>
              </w:rPr>
              <w:t xml:space="preserve">        if(coursePublish!=null){</w:t>
            </w:r>
            <w:r>
              <w:rPr>
                <w:rFonts w:ascii="Consolas" w:hAnsi="Consolas" w:eastAsia="Consolas" w:cs="Consolas"/>
                <w:sz w:val="22"/>
              </w:rPr>
              <w:br w:type="textWrapping"/>
            </w:r>
            <w:r>
              <w:rPr>
                <w:rFonts w:ascii="Consolas" w:hAnsi="Consolas" w:eastAsia="Consolas" w:cs="Consolas"/>
                <w:sz w:val="22"/>
              </w:rPr>
              <w:t xml:space="preserve">            redisTemplate.opsForValue().set("course:" + courseId, JSON.</w:t>
            </w:r>
            <w:r>
              <w:rPr>
                <w:rFonts w:ascii="Consolas" w:hAnsi="Consolas" w:eastAsia="Consolas" w:cs="Consolas"/>
                <w:i/>
                <w:sz w:val="22"/>
              </w:rPr>
              <w:t>toJSONString</w:t>
            </w:r>
            <w:r>
              <w:rPr>
                <w:rFonts w:ascii="Consolas" w:hAnsi="Consolas" w:eastAsia="Consolas" w:cs="Consolas"/>
                <w:sz w:val="22"/>
              </w:rPr>
              <w:t>(coursePublish));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w:t>
            </w:r>
          </w:p>
        </w:tc>
      </w:tr>
    </w:tbl>
    <w:p w14:paraId="02080549">
      <w:pPr>
        <w:spacing w:before="120" w:after="120" w:line="288" w:lineRule="auto"/>
        <w:ind w:left="0"/>
        <w:jc w:val="left"/>
      </w:pPr>
      <w:r>
        <w:rPr>
          <w:rFonts w:ascii="Arial" w:hAnsi="Arial" w:eastAsia="等线" w:cs="Arial"/>
          <w:sz w:val="22"/>
        </w:rPr>
        <w:t>修改controller接口调用代码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D724C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A6EA55A">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@ApiOperation("获取课程发布信息")</w:t>
            </w:r>
            <w:r>
              <w:rPr>
                <w:rFonts w:ascii="Consolas" w:hAnsi="Consolas" w:eastAsia="Consolas" w:cs="Consolas"/>
                <w:sz w:val="22"/>
              </w:rPr>
              <w:br w:type="textWrapping"/>
            </w:r>
            <w:r>
              <w:rPr>
                <w:rFonts w:ascii="Consolas" w:hAnsi="Consolas" w:eastAsia="Consolas" w:cs="Consolas"/>
                <w:sz w:val="22"/>
              </w:rPr>
              <w:t xml:space="preserve">    @ResponseBody</w:t>
            </w:r>
            <w:r>
              <w:rPr>
                <w:rFonts w:ascii="Consolas" w:hAnsi="Consolas" w:eastAsia="Consolas" w:cs="Consolas"/>
                <w:sz w:val="22"/>
              </w:rPr>
              <w:br w:type="textWrapping"/>
            </w:r>
            <w:r>
              <w:rPr>
                <w:rFonts w:ascii="Consolas" w:hAnsi="Consolas" w:eastAsia="Consolas" w:cs="Consolas"/>
                <w:sz w:val="22"/>
              </w:rPr>
              <w:t xml:space="preserve">    @GetMapping("/course/whole/{courseId}")</w:t>
            </w:r>
            <w:r>
              <w:rPr>
                <w:rFonts w:ascii="Consolas" w:hAnsi="Consolas" w:eastAsia="Consolas" w:cs="Consolas"/>
                <w:sz w:val="22"/>
              </w:rPr>
              <w:br w:type="textWrapping"/>
            </w:r>
            <w:r>
              <w:rPr>
                <w:rFonts w:ascii="Consolas" w:hAnsi="Consolas" w:eastAsia="Consolas" w:cs="Consolas"/>
                <w:sz w:val="22"/>
              </w:rPr>
              <w:t xml:space="preserve">    public CoursePreviewDto getCoursePublish(@PathVariable("courseId") Long courseId) {</w:t>
            </w:r>
            <w:r>
              <w:rPr>
                <w:rFonts w:ascii="Consolas" w:hAnsi="Consolas" w:eastAsia="Consolas" w:cs="Consolas"/>
                <w:sz w:val="22"/>
              </w:rPr>
              <w:br w:type="textWrapping"/>
            </w:r>
            <w:r>
              <w:rPr>
                <w:rFonts w:ascii="Consolas" w:hAnsi="Consolas" w:eastAsia="Consolas" w:cs="Consolas"/>
                <w:sz w:val="22"/>
              </w:rPr>
              <w:t xml:space="preserve">        //查询课程发布信息</w:t>
            </w:r>
            <w:r>
              <w:rPr>
                <w:rFonts w:ascii="Consolas" w:hAnsi="Consolas" w:eastAsia="Consolas" w:cs="Consolas"/>
                <w:sz w:val="22"/>
              </w:rPr>
              <w:br w:type="textWrapping"/>
            </w:r>
            <w:r>
              <w:rPr>
                <w:rFonts w:ascii="Consolas" w:hAnsi="Consolas" w:eastAsia="Consolas" w:cs="Consolas"/>
                <w:sz w:val="22"/>
              </w:rPr>
              <w:t xml:space="preserve">        CoursePublish coursePublish = coursePublishService.getCoursePublishCache(courseId);</w:t>
            </w:r>
            <w:r>
              <w:rPr>
                <w:rFonts w:ascii="Consolas" w:hAnsi="Consolas" w:eastAsia="Consolas" w:cs="Consolas"/>
                <w:sz w:val="22"/>
              </w:rPr>
              <w:br w:type="textWrapping"/>
            </w:r>
            <w:r>
              <w:rPr>
                <w:rFonts w:ascii="Consolas" w:hAnsi="Consolas" w:eastAsia="Consolas" w:cs="Consolas"/>
                <w:sz w:val="22"/>
              </w:rPr>
              <w:t>//        CoursePublish coursePublish = coursePublishService.getCoursePublish(courseId);</w:t>
            </w:r>
            <w:r>
              <w:rPr>
                <w:rFonts w:ascii="Consolas" w:hAnsi="Consolas" w:eastAsia="Consolas" w:cs="Consolas"/>
                <w:sz w:val="22"/>
              </w:rPr>
              <w:br w:type="textWrapping"/>
            </w:r>
            <w:r>
              <w:rPr>
                <w:rFonts w:ascii="Consolas" w:hAnsi="Consolas" w:eastAsia="Consolas" w:cs="Consolas"/>
                <w:sz w:val="22"/>
              </w:rPr>
              <w:t xml:space="preserve">        if(coursePublish==null){</w:t>
            </w:r>
            <w:r>
              <w:rPr>
                <w:rFonts w:ascii="Consolas" w:hAnsi="Consolas" w:eastAsia="Consolas" w:cs="Consolas"/>
                <w:sz w:val="22"/>
              </w:rPr>
              <w:br w:type="textWrapping"/>
            </w:r>
            <w:r>
              <w:rPr>
                <w:rFonts w:ascii="Consolas" w:hAnsi="Consolas" w:eastAsia="Consolas" w:cs="Consolas"/>
                <w:sz w:val="22"/>
              </w:rPr>
              <w:t xml:space="preserve">            return new CoursePreviewDto();</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//课程基本信息</w:t>
            </w:r>
            <w:r>
              <w:rPr>
                <w:rFonts w:ascii="Consolas" w:hAnsi="Consolas" w:eastAsia="Consolas" w:cs="Consolas"/>
                <w:sz w:val="22"/>
              </w:rPr>
              <w:br w:type="textWrapping"/>
            </w:r>
            <w:r>
              <w:rPr>
                <w:rFonts w:ascii="Consolas" w:hAnsi="Consolas" w:eastAsia="Consolas" w:cs="Consolas"/>
                <w:sz w:val="22"/>
              </w:rPr>
              <w:t xml:space="preserve">        CourseBaseInfoDto courseBase = new CourseBaseInfoDto();</w:t>
            </w:r>
            <w:r>
              <w:rPr>
                <w:rFonts w:ascii="Consolas" w:hAnsi="Consolas" w:eastAsia="Consolas" w:cs="Consolas"/>
                <w:sz w:val="22"/>
              </w:rPr>
              <w:br w:type="textWrapping"/>
            </w:r>
            <w:r>
              <w:rPr>
                <w:rFonts w:ascii="Consolas" w:hAnsi="Consolas" w:eastAsia="Consolas" w:cs="Consolas"/>
                <w:sz w:val="22"/>
              </w:rPr>
              <w:t xml:space="preserve">        BeanUtils.</w:t>
            </w:r>
            <w:r>
              <w:rPr>
                <w:rFonts w:ascii="Consolas" w:hAnsi="Consolas" w:eastAsia="Consolas" w:cs="Consolas"/>
                <w:i/>
                <w:sz w:val="22"/>
              </w:rPr>
              <w:t>copyProperties</w:t>
            </w:r>
            <w:r>
              <w:rPr>
                <w:rFonts w:ascii="Consolas" w:hAnsi="Consolas" w:eastAsia="Consolas" w:cs="Consolas"/>
                <w:sz w:val="22"/>
              </w:rPr>
              <w:t>(coursePublish, courseBase);</w:t>
            </w:r>
            <w:r>
              <w:rPr>
                <w:rFonts w:ascii="Consolas" w:hAnsi="Consolas" w:eastAsia="Consolas" w:cs="Consolas"/>
                <w:sz w:val="22"/>
              </w:rPr>
              <w:br w:type="textWrapping"/>
            </w:r>
            <w:r>
              <w:rPr>
                <w:rFonts w:ascii="Consolas" w:hAnsi="Consolas" w:eastAsia="Consolas" w:cs="Consolas"/>
                <w:sz w:val="22"/>
              </w:rPr>
              <w:t xml:space="preserve">        //课程计划</w:t>
            </w:r>
            <w:r>
              <w:rPr>
                <w:rFonts w:ascii="Consolas" w:hAnsi="Consolas" w:eastAsia="Consolas" w:cs="Consolas"/>
                <w:sz w:val="22"/>
              </w:rPr>
              <w:br w:type="textWrapping"/>
            </w:r>
            <w:r>
              <w:rPr>
                <w:rFonts w:ascii="Consolas" w:hAnsi="Consolas" w:eastAsia="Consolas" w:cs="Consolas"/>
                <w:sz w:val="22"/>
              </w:rPr>
              <w:t xml:space="preserve">        List&lt;TeachplanDto&gt; teachplans = JSON.</w:t>
            </w:r>
            <w:r>
              <w:rPr>
                <w:rFonts w:ascii="Consolas" w:hAnsi="Consolas" w:eastAsia="Consolas" w:cs="Consolas"/>
                <w:i/>
                <w:sz w:val="22"/>
              </w:rPr>
              <w:t>parseArray</w:t>
            </w:r>
            <w:r>
              <w:rPr>
                <w:rFonts w:ascii="Consolas" w:hAnsi="Consolas" w:eastAsia="Consolas" w:cs="Consolas"/>
                <w:sz w:val="22"/>
              </w:rPr>
              <w:t>(coursePublish.getTeachplan(), TeachplanDto.class);</w:t>
            </w:r>
            <w:r>
              <w:rPr>
                <w:rFonts w:ascii="Consolas" w:hAnsi="Consolas" w:eastAsia="Consolas" w:cs="Consolas"/>
                <w:sz w:val="22"/>
              </w:rPr>
              <w:br w:type="textWrapping"/>
            </w:r>
            <w:r>
              <w:rPr>
                <w:rFonts w:ascii="Consolas" w:hAnsi="Consolas" w:eastAsia="Consolas" w:cs="Consolas"/>
                <w:sz w:val="22"/>
              </w:rPr>
              <w:t xml:space="preserve">        CoursePreviewDto coursePreviewInfo = new CoursePreviewDto();</w:t>
            </w:r>
            <w:r>
              <w:rPr>
                <w:rFonts w:ascii="Consolas" w:hAnsi="Consolas" w:eastAsia="Consolas" w:cs="Consolas"/>
                <w:sz w:val="22"/>
              </w:rPr>
              <w:br w:type="textWrapping"/>
            </w:r>
            <w:r>
              <w:rPr>
                <w:rFonts w:ascii="Consolas" w:hAnsi="Consolas" w:eastAsia="Consolas" w:cs="Consolas"/>
                <w:sz w:val="22"/>
              </w:rPr>
              <w:t xml:space="preserve">        coursePreviewInfo.setCourseBase(courseBase);</w:t>
            </w:r>
            <w:r>
              <w:rPr>
                <w:rFonts w:ascii="Consolas" w:hAnsi="Consolas" w:eastAsia="Consolas" w:cs="Consolas"/>
                <w:sz w:val="22"/>
              </w:rPr>
              <w:br w:type="textWrapping"/>
            </w:r>
            <w:r>
              <w:rPr>
                <w:rFonts w:ascii="Consolas" w:hAnsi="Consolas" w:eastAsia="Consolas" w:cs="Consolas"/>
                <w:sz w:val="22"/>
              </w:rPr>
              <w:t xml:space="preserve">        coursePreviewInfo.setTeachplans(teachplans);</w:t>
            </w:r>
            <w:r>
              <w:rPr>
                <w:rFonts w:ascii="Consolas" w:hAnsi="Consolas" w:eastAsia="Consolas" w:cs="Consolas"/>
                <w:sz w:val="22"/>
              </w:rPr>
              <w:br w:type="textWrapping"/>
            </w:r>
            <w:r>
              <w:rPr>
                <w:rFonts w:ascii="Consolas" w:hAnsi="Consolas" w:eastAsia="Consolas" w:cs="Consolas"/>
                <w:sz w:val="22"/>
              </w:rPr>
              <w:t xml:space="preserve">        return coursePreviewInfo;</w:t>
            </w:r>
            <w:r>
              <w:rPr>
                <w:rFonts w:ascii="Consolas" w:hAnsi="Consolas" w:eastAsia="Consolas" w:cs="Consolas"/>
                <w:sz w:val="22"/>
              </w:rPr>
              <w:br w:type="textWrapping"/>
            </w:r>
            <w:r>
              <w:rPr>
                <w:rFonts w:ascii="Consolas" w:hAnsi="Consolas" w:eastAsia="Consolas" w:cs="Consolas"/>
                <w:sz w:val="22"/>
              </w:rPr>
              <w:t xml:space="preserve">    }</w:t>
            </w:r>
          </w:p>
        </w:tc>
      </w:tr>
    </w:tbl>
    <w:p w14:paraId="771143F5">
      <w:pPr>
        <w:spacing w:before="120" w:after="120" w:line="288" w:lineRule="auto"/>
        <w:ind w:left="0"/>
        <w:jc w:val="left"/>
      </w:pPr>
      <w:r>
        <w:rPr>
          <w:rFonts w:ascii="Arial" w:hAnsi="Arial" w:eastAsia="等线" w:cs="Arial"/>
          <w:sz w:val="22"/>
        </w:rPr>
        <w:t>重新测试请求内容管理服务课程查询接口。</w:t>
      </w:r>
    </w:p>
    <w:p w14:paraId="4B543448">
      <w:pPr>
        <w:spacing w:before="120" w:after="120" w:line="288" w:lineRule="auto"/>
        <w:ind w:left="0"/>
        <w:jc w:val="left"/>
      </w:pPr>
      <w:r>
        <w:rPr>
          <w:rFonts w:ascii="Arial" w:hAnsi="Arial" w:eastAsia="等线" w:cs="Arial"/>
          <w:sz w:val="22"/>
        </w:rPr>
        <w:t>吞吐量达到2700左右，增加了近一倍。</w:t>
      </w:r>
    </w:p>
    <w:p w14:paraId="244A3CB3">
      <w:pPr>
        <w:spacing w:before="120" w:after="120" w:line="288" w:lineRule="auto"/>
        <w:ind w:left="0"/>
        <w:jc w:val="center"/>
      </w:pPr>
      <w:r>
        <w:drawing>
          <wp:inline distT="0" distB="0" distL="0" distR="0">
            <wp:extent cx="5257800" cy="1152525"/>
            <wp:effectExtent l="0" t="0" r="0"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1152525"/>
                    </a:xfrm>
                    <a:prstGeom prst="rect">
                      <a:avLst/>
                    </a:prstGeom>
                  </pic:spPr>
                </pic:pic>
              </a:graphicData>
            </a:graphic>
          </wp:inline>
        </w:drawing>
      </w:r>
    </w:p>
    <w:p w14:paraId="527082CB">
      <w:pPr>
        <w:spacing w:before="120" w:after="120" w:line="288" w:lineRule="auto"/>
        <w:ind w:left="0"/>
        <w:jc w:val="left"/>
      </w:pPr>
    </w:p>
    <w:p w14:paraId="15300BCF">
      <w:pPr>
        <w:spacing w:before="320" w:after="120" w:line="288" w:lineRule="auto"/>
        <w:ind w:left="0"/>
        <w:jc w:val="left"/>
        <w:outlineLvl w:val="1"/>
      </w:pPr>
      <w:r>
        <w:rPr>
          <w:rFonts w:ascii="Arial" w:hAnsi="Arial" w:eastAsia="等线" w:cs="Arial"/>
          <w:b/>
          <w:sz w:val="32"/>
        </w:rPr>
        <w:t>3.2 缓存穿透问题</w:t>
      </w:r>
    </w:p>
    <w:p w14:paraId="789ECE00">
      <w:pPr>
        <w:spacing w:before="300" w:after="120" w:line="288" w:lineRule="auto"/>
        <w:ind w:left="0"/>
        <w:jc w:val="left"/>
        <w:outlineLvl w:val="2"/>
      </w:pPr>
      <w:r>
        <w:rPr>
          <w:rFonts w:ascii="Arial" w:hAnsi="Arial" w:eastAsia="等线" w:cs="Arial"/>
          <w:b/>
          <w:sz w:val="30"/>
        </w:rPr>
        <w:t>3.2.1 什么是缓存穿透</w:t>
      </w:r>
    </w:p>
    <w:p w14:paraId="4CE2C742">
      <w:pPr>
        <w:spacing w:before="120" w:after="120" w:line="288" w:lineRule="auto"/>
        <w:ind w:left="0"/>
        <w:jc w:val="left"/>
      </w:pPr>
      <w:r>
        <w:rPr>
          <w:rFonts w:ascii="Arial" w:hAnsi="Arial" w:eastAsia="等线" w:cs="Arial"/>
          <w:sz w:val="22"/>
        </w:rPr>
        <w:t>使用缓存后代码的性能有了很大的提高，虽然性能有很大的提升但是控制台打出了很多“从数据库查询”的日志，明明判断了如果缓存存在课程信息则从缓存查询，为什么要有这么多从数据库查询的请求的？</w:t>
      </w:r>
    </w:p>
    <w:p w14:paraId="0F80DC2E">
      <w:pPr>
        <w:spacing w:before="120" w:after="120" w:line="288" w:lineRule="auto"/>
        <w:ind w:left="0"/>
        <w:jc w:val="left"/>
      </w:pPr>
      <w:r>
        <w:rPr>
          <w:rFonts w:ascii="Arial" w:hAnsi="Arial" w:eastAsia="等线" w:cs="Arial"/>
          <w:sz w:val="22"/>
        </w:rPr>
        <w:t>这是因为并发数高，很多线程会同时到达查询数据库代码处去执行。</w:t>
      </w:r>
    </w:p>
    <w:p w14:paraId="284FA272">
      <w:pPr>
        <w:spacing w:before="120" w:after="120" w:line="288" w:lineRule="auto"/>
        <w:ind w:left="0"/>
        <w:jc w:val="left"/>
      </w:pPr>
      <w:r>
        <w:rPr>
          <w:rFonts w:ascii="Arial" w:hAnsi="Arial" w:eastAsia="等线" w:cs="Arial"/>
          <w:sz w:val="22"/>
        </w:rPr>
        <w:t>我们分析下代码：</w:t>
      </w:r>
    </w:p>
    <w:p w14:paraId="75714C1D">
      <w:pPr>
        <w:spacing w:before="120" w:after="120" w:line="288" w:lineRule="auto"/>
        <w:ind w:left="0"/>
        <w:jc w:val="center"/>
      </w:pPr>
      <w:r>
        <w:drawing>
          <wp:inline distT="0" distB="0" distL="0" distR="0">
            <wp:extent cx="5257800" cy="268605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2686050"/>
                    </a:xfrm>
                    <a:prstGeom prst="rect">
                      <a:avLst/>
                    </a:prstGeom>
                  </pic:spPr>
                </pic:pic>
              </a:graphicData>
            </a:graphic>
          </wp:inline>
        </w:drawing>
      </w:r>
    </w:p>
    <w:p w14:paraId="4EADBD4D">
      <w:pPr>
        <w:spacing w:before="120" w:after="120" w:line="288" w:lineRule="auto"/>
        <w:ind w:left="0"/>
        <w:jc w:val="left"/>
      </w:pPr>
      <w:r>
        <w:rPr>
          <w:rFonts w:ascii="Arial" w:hAnsi="Arial" w:eastAsia="等线" w:cs="Arial"/>
          <w:sz w:val="22"/>
        </w:rPr>
        <w:t>如果存在恶意攻击的可能，如果有大量并发去查询一个不存在的课程信息会出现什么问题呢？</w:t>
      </w:r>
    </w:p>
    <w:p w14:paraId="6053FB68">
      <w:pPr>
        <w:spacing w:before="120" w:after="120" w:line="288" w:lineRule="auto"/>
        <w:ind w:left="0"/>
        <w:jc w:val="left"/>
      </w:pPr>
      <w:r>
        <w:rPr>
          <w:rFonts w:ascii="Arial" w:hAnsi="Arial" w:eastAsia="等线" w:cs="Arial"/>
          <w:sz w:val="22"/>
        </w:rPr>
        <w:t>比如去请求/content/course/whole/181，查询181号课程，该课程并不在课程发布表中。</w:t>
      </w:r>
    </w:p>
    <w:p w14:paraId="63B6E496">
      <w:pPr>
        <w:spacing w:before="120" w:after="120" w:line="288" w:lineRule="auto"/>
        <w:ind w:left="0"/>
        <w:jc w:val="left"/>
      </w:pPr>
      <w:r>
        <w:rPr>
          <w:rFonts w:ascii="Arial" w:hAnsi="Arial" w:eastAsia="等线" w:cs="Arial"/>
          <w:sz w:val="22"/>
        </w:rPr>
        <w:t>进行压力测试发现会去请求数据库。</w:t>
      </w:r>
    </w:p>
    <w:p w14:paraId="395D1A82">
      <w:pPr>
        <w:spacing w:before="120" w:after="120" w:line="288" w:lineRule="auto"/>
        <w:ind w:left="0"/>
        <w:jc w:val="left"/>
      </w:pPr>
      <w:r>
        <w:rPr>
          <w:rFonts w:ascii="Arial" w:hAnsi="Arial" w:eastAsia="等线" w:cs="Arial"/>
          <w:sz w:val="22"/>
        </w:rPr>
        <w:t>大量并发去访问一个数据库不存在的数据，由于缓存中没有该数据导致大量并发查询数据库，这个现象要缓存穿透。</w:t>
      </w:r>
    </w:p>
    <w:p w14:paraId="055E7DCF">
      <w:pPr>
        <w:spacing w:before="120" w:after="120" w:line="288" w:lineRule="auto"/>
        <w:ind w:left="0"/>
        <w:jc w:val="center"/>
      </w:pPr>
      <w:r>
        <w:drawing>
          <wp:inline distT="0" distB="0" distL="0" distR="0">
            <wp:extent cx="3838575" cy="3524250"/>
            <wp:effectExtent l="0" t="0" r="9525"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3838575" cy="3524250"/>
                    </a:xfrm>
                    <a:prstGeom prst="rect">
                      <a:avLst/>
                    </a:prstGeom>
                  </pic:spPr>
                </pic:pic>
              </a:graphicData>
            </a:graphic>
          </wp:inline>
        </w:drawing>
      </w:r>
    </w:p>
    <w:p w14:paraId="20DBEBC1">
      <w:pPr>
        <w:spacing w:before="120" w:after="120" w:line="288" w:lineRule="auto"/>
        <w:ind w:left="0"/>
        <w:jc w:val="left"/>
      </w:pPr>
      <w:r>
        <w:rPr>
          <w:rFonts w:ascii="Arial" w:hAnsi="Arial" w:eastAsia="等线" w:cs="Arial"/>
          <w:sz w:val="22"/>
        </w:rPr>
        <w:t>缓存穿透可以造成数据库瞬间压力过大，连接数等资源用完，最终数据库拒绝连接不可用。</w:t>
      </w:r>
    </w:p>
    <w:p w14:paraId="164CF99C">
      <w:pPr>
        <w:spacing w:before="120" w:after="120" w:line="288" w:lineRule="auto"/>
        <w:ind w:left="0"/>
        <w:jc w:val="left"/>
      </w:pPr>
    </w:p>
    <w:p w14:paraId="6EDCAA82">
      <w:pPr>
        <w:spacing w:before="300" w:after="120" w:line="288" w:lineRule="auto"/>
        <w:ind w:left="0"/>
        <w:jc w:val="left"/>
        <w:outlineLvl w:val="2"/>
      </w:pPr>
      <w:r>
        <w:rPr>
          <w:rFonts w:ascii="Arial" w:hAnsi="Arial" w:eastAsia="等线" w:cs="Arial"/>
          <w:b/>
          <w:sz w:val="30"/>
        </w:rPr>
        <w:t>3.2.2 解决缓存穿透</w:t>
      </w:r>
    </w:p>
    <w:p w14:paraId="4C90B228">
      <w:pPr>
        <w:spacing w:before="120" w:after="120" w:line="288" w:lineRule="auto"/>
        <w:ind w:left="0"/>
        <w:jc w:val="left"/>
      </w:pPr>
      <w:r>
        <w:rPr>
          <w:rFonts w:ascii="Arial" w:hAnsi="Arial" w:eastAsia="等线" w:cs="Arial"/>
          <w:sz w:val="22"/>
        </w:rPr>
        <w:t>如何解决缓存穿透?</w:t>
      </w:r>
    </w:p>
    <w:p w14:paraId="62C0162A">
      <w:pPr>
        <w:spacing w:before="120" w:after="120" w:line="288" w:lineRule="auto"/>
        <w:ind w:left="0"/>
        <w:jc w:val="left"/>
      </w:pPr>
      <w:r>
        <w:rPr>
          <w:rFonts w:ascii="Arial" w:hAnsi="Arial" w:eastAsia="等线" w:cs="Arial"/>
          <w:sz w:val="22"/>
        </w:rPr>
        <w:t>1、对请求增加校验机制</w:t>
      </w:r>
    </w:p>
    <w:p w14:paraId="55FBDBD3">
      <w:pPr>
        <w:spacing w:before="120" w:after="120" w:line="288" w:lineRule="auto"/>
        <w:ind w:left="0"/>
        <w:jc w:val="left"/>
      </w:pPr>
      <w:r>
        <w:rPr>
          <w:rFonts w:ascii="Arial" w:hAnsi="Arial" w:eastAsia="等线" w:cs="Arial"/>
          <w:sz w:val="22"/>
        </w:rPr>
        <w:t>比如：课程Id是长整型，如果发来的不是长整型则直接返回。</w:t>
      </w:r>
    </w:p>
    <w:p w14:paraId="68C77B2C">
      <w:pPr>
        <w:spacing w:before="120" w:after="120" w:line="288" w:lineRule="auto"/>
        <w:ind w:left="0"/>
        <w:jc w:val="left"/>
      </w:pPr>
      <w:r>
        <w:rPr>
          <w:rFonts w:ascii="Arial" w:hAnsi="Arial" w:eastAsia="等线" w:cs="Arial"/>
          <w:sz w:val="22"/>
        </w:rPr>
        <w:t>2、使用布隆过滤器</w:t>
      </w:r>
    </w:p>
    <w:p w14:paraId="6FCA8528">
      <w:pPr>
        <w:spacing w:before="120" w:after="120" w:line="288" w:lineRule="auto"/>
        <w:ind w:left="0"/>
        <w:jc w:val="left"/>
      </w:pPr>
      <w:r>
        <w:rPr>
          <w:rFonts w:ascii="Arial" w:hAnsi="Arial" w:eastAsia="等线" w:cs="Arial"/>
          <w:sz w:val="22"/>
        </w:rPr>
        <w:t>什么是布隆过滤器，以下摘自百度百科：</w:t>
      </w:r>
    </w:p>
    <w:p w14:paraId="04F94B9F">
      <w:pPr>
        <w:spacing w:before="120" w:after="120" w:line="288" w:lineRule="auto"/>
        <w:ind w:left="0"/>
        <w:jc w:val="left"/>
      </w:pPr>
      <w:r>
        <w:rPr>
          <w:rFonts w:ascii="Arial" w:hAnsi="Arial" w:eastAsia="等线" w:cs="Arial"/>
          <w:sz w:val="22"/>
        </w:rPr>
        <w:t>布隆过滤器可以用于检索一个元素是否在一个集合中。如果想要判断一个元素是不是在一个集合里，一般想到的是将所有元素保存起来，然后通过比较确定。</w:t>
      </w:r>
      <w:r>
        <w:fldChar w:fldCharType="begin"/>
      </w:r>
      <w:r>
        <w:instrText xml:space="preserve"> HYPERLINK "https://baike.baidu.com/item/%E9%93%BE%E8%A1%A8/9794473?fromModule=lemma_inlink" \h </w:instrText>
      </w:r>
      <w:r>
        <w:fldChar w:fldCharType="separate"/>
      </w:r>
      <w:r>
        <w:rPr>
          <w:rFonts w:ascii="Arial" w:hAnsi="Arial" w:eastAsia="等线" w:cs="Arial"/>
          <w:color w:val="3370FF"/>
          <w:sz w:val="22"/>
        </w:rPr>
        <w:t>链表</w:t>
      </w:r>
      <w:r>
        <w:rPr>
          <w:rFonts w:ascii="Arial" w:hAnsi="Arial" w:eastAsia="等线" w:cs="Arial"/>
          <w:color w:val="3370FF"/>
          <w:sz w:val="22"/>
        </w:rPr>
        <w:fldChar w:fldCharType="end"/>
      </w:r>
      <w:r>
        <w:rPr>
          <w:rFonts w:ascii="Arial" w:hAnsi="Arial" w:eastAsia="等线" w:cs="Arial"/>
          <w:sz w:val="22"/>
        </w:rPr>
        <w:t>，树等等数据结构都是这种思路. 但是随着集合中元素的增加，我们需要的存储空间越来越大，</w:t>
      </w:r>
      <w:r>
        <w:fldChar w:fldCharType="begin"/>
      </w:r>
      <w:r>
        <w:instrText xml:space="preserve"> HYPERLINK "https://baike.baidu.com/item/%E6%A3%80%E7%B4%A2%E9%80%9F%E5%BA%A6/20807841?fromModule=lemma_inlink" \h </w:instrText>
      </w:r>
      <w:r>
        <w:fldChar w:fldCharType="separate"/>
      </w:r>
      <w:r>
        <w:rPr>
          <w:rFonts w:ascii="Arial" w:hAnsi="Arial" w:eastAsia="等线" w:cs="Arial"/>
          <w:color w:val="3370FF"/>
          <w:sz w:val="22"/>
        </w:rPr>
        <w:t>检索速度</w:t>
      </w:r>
      <w:r>
        <w:rPr>
          <w:rFonts w:ascii="Arial" w:hAnsi="Arial" w:eastAsia="等线" w:cs="Arial"/>
          <w:color w:val="3370FF"/>
          <w:sz w:val="22"/>
        </w:rPr>
        <w:fldChar w:fldCharType="end"/>
      </w:r>
      <w:r>
        <w:rPr>
          <w:rFonts w:ascii="Arial" w:hAnsi="Arial" w:eastAsia="等线" w:cs="Arial"/>
          <w:sz w:val="22"/>
        </w:rPr>
        <w:t>也越来越慢(O(n),O(logn))。不过世界上还有一种叫作散列表（又叫</w:t>
      </w:r>
      <w:r>
        <w:fldChar w:fldCharType="begin"/>
      </w:r>
      <w:r>
        <w:instrText xml:space="preserve"> HYPERLINK "https://baike.baidu.com/item/%E5%93%88%E5%B8%8C%E8%A1%A8/5981869?fromModule=lemma_inlink" \h </w:instrText>
      </w:r>
      <w:r>
        <w:fldChar w:fldCharType="separate"/>
      </w:r>
      <w:r>
        <w:rPr>
          <w:rFonts w:ascii="Arial" w:hAnsi="Arial" w:eastAsia="等线" w:cs="Arial"/>
          <w:color w:val="3370FF"/>
          <w:sz w:val="22"/>
        </w:rPr>
        <w:t>哈希表</w:t>
      </w:r>
      <w:r>
        <w:rPr>
          <w:rFonts w:ascii="Arial" w:hAnsi="Arial" w:eastAsia="等线" w:cs="Arial"/>
          <w:color w:val="3370FF"/>
          <w:sz w:val="22"/>
        </w:rPr>
        <w:fldChar w:fldCharType="end"/>
      </w:r>
      <w:r>
        <w:rPr>
          <w:rFonts w:ascii="Arial" w:hAnsi="Arial" w:eastAsia="等线" w:cs="Arial"/>
          <w:sz w:val="22"/>
        </w:rPr>
        <w:t>，Hash table）的数据结构。它可以通过一个Hash函数将一个元素映射成一个位阵列（Bit array）中的一个点。这样一来，我们只要看看这个点是不是1就可以知道集合中有没有它了。这就是布隆过滤器的基本思想。</w:t>
      </w:r>
    </w:p>
    <w:p w14:paraId="5E2E8B33">
      <w:pPr>
        <w:spacing w:before="120" w:after="120" w:line="288" w:lineRule="auto"/>
        <w:ind w:left="0"/>
        <w:jc w:val="left"/>
      </w:pPr>
      <w:r>
        <w:rPr>
          <w:rFonts w:ascii="Arial" w:hAnsi="Arial" w:eastAsia="等线" w:cs="Arial"/>
          <w:sz w:val="22"/>
        </w:rPr>
        <w:t>布隆过滤器的特点是，高效地插入和查询，占用空间少；查询结果有不确定性，如果查询结果是存在则元素不一定存在，如果不存在则一定不存在；另外它只能添加元素不能删除元素，因为删除元素会增加误判率。</w:t>
      </w:r>
    </w:p>
    <w:p w14:paraId="679A6DCD">
      <w:pPr>
        <w:spacing w:before="120" w:after="120" w:line="288" w:lineRule="auto"/>
        <w:ind w:left="0"/>
        <w:jc w:val="left"/>
      </w:pPr>
      <w:r>
        <w:rPr>
          <w:rFonts w:ascii="Arial" w:hAnsi="Arial" w:eastAsia="等线" w:cs="Arial"/>
          <w:sz w:val="22"/>
        </w:rPr>
        <w:t>比如：将商品id写入布隆过滤器，如果分3次hash此时在布隆过滤器有3个点，当从布隆过滤器查询该商品id，通过hash找到了该商品id在过滤器中的点，此时返回1，如果找不到一定会返回0。</w:t>
      </w:r>
    </w:p>
    <w:p w14:paraId="32E43C39">
      <w:pPr>
        <w:spacing w:before="120" w:after="120" w:line="288" w:lineRule="auto"/>
        <w:ind w:left="0"/>
        <w:jc w:val="left"/>
        <w:rPr>
          <w:highlight w:val="yellow"/>
        </w:rPr>
      </w:pPr>
      <w:r>
        <w:rPr>
          <w:rFonts w:ascii="Arial" w:hAnsi="Arial" w:eastAsia="等线" w:cs="Arial"/>
          <w:sz w:val="22"/>
        </w:rPr>
        <w:t>所以，为了避免缓存穿透我们需要</w:t>
      </w:r>
      <w:r>
        <w:rPr>
          <w:rFonts w:ascii="Arial" w:hAnsi="Arial" w:eastAsia="等线" w:cs="Arial"/>
          <w:sz w:val="22"/>
          <w:highlight w:val="yellow"/>
        </w:rPr>
        <w:t>缓存预热将要查询的课程或商品信息的id提前存入布隆过滤器，添加数据时将信息的id也存入过滤器，当去查询一个数据时先在布隆过滤器中找一下如果没有到到就说明不存在，此时直接返回。</w:t>
      </w:r>
    </w:p>
    <w:p w14:paraId="75AEE895">
      <w:pPr>
        <w:spacing w:before="120" w:after="120" w:line="288" w:lineRule="auto"/>
        <w:ind w:left="0"/>
        <w:jc w:val="left"/>
      </w:pPr>
      <w:r>
        <w:rPr>
          <w:rFonts w:ascii="Arial" w:hAnsi="Arial" w:eastAsia="等线" w:cs="Arial"/>
          <w:sz w:val="22"/>
        </w:rPr>
        <w:t>实现方法有：</w:t>
      </w:r>
    </w:p>
    <w:p w14:paraId="520419F6">
      <w:pPr>
        <w:spacing w:before="120" w:after="120" w:line="288" w:lineRule="auto"/>
        <w:ind w:left="0"/>
        <w:jc w:val="left"/>
      </w:pPr>
      <w:r>
        <w:rPr>
          <w:rFonts w:ascii="Arial" w:hAnsi="Arial" w:eastAsia="等线" w:cs="Arial"/>
          <w:sz w:val="22"/>
        </w:rPr>
        <w:t>Google工具包Guava实现。</w:t>
      </w:r>
    </w:p>
    <w:p w14:paraId="00E74329">
      <w:pPr>
        <w:spacing w:before="120" w:after="120" w:line="288" w:lineRule="auto"/>
        <w:ind w:left="0"/>
        <w:jc w:val="left"/>
      </w:pPr>
      <w:r>
        <w:rPr>
          <w:rFonts w:ascii="Arial" w:hAnsi="Arial" w:eastAsia="等线" w:cs="Arial"/>
          <w:sz w:val="22"/>
        </w:rPr>
        <w:t>redisson 。</w:t>
      </w:r>
    </w:p>
    <w:p w14:paraId="5E4AEF32">
      <w:pPr>
        <w:spacing w:before="120" w:after="120" w:line="288" w:lineRule="auto"/>
        <w:ind w:left="0"/>
        <w:jc w:val="left"/>
      </w:pPr>
    </w:p>
    <w:p w14:paraId="17F32DBA">
      <w:pPr>
        <w:spacing w:before="120" w:after="120" w:line="288" w:lineRule="auto"/>
        <w:ind w:left="0"/>
        <w:jc w:val="left"/>
      </w:pPr>
      <w:r>
        <w:rPr>
          <w:rFonts w:ascii="Arial" w:hAnsi="Arial" w:eastAsia="等线" w:cs="Arial"/>
          <w:sz w:val="22"/>
        </w:rPr>
        <w:t>2、缓存空值或特殊值</w:t>
      </w:r>
    </w:p>
    <w:p w14:paraId="3F3ED3F9">
      <w:pPr>
        <w:spacing w:before="120" w:after="120" w:line="288" w:lineRule="auto"/>
        <w:ind w:left="0"/>
        <w:jc w:val="left"/>
      </w:pPr>
      <w:r>
        <w:rPr>
          <w:rFonts w:ascii="Arial" w:hAnsi="Arial" w:eastAsia="等线" w:cs="Arial"/>
          <w:sz w:val="22"/>
        </w:rPr>
        <w:t>请求通过了第一步的校验，查询数据库得到的数据不存在，此时我们仍然去缓存数据，缓存一个空值或一个特殊值的数据。</w:t>
      </w:r>
    </w:p>
    <w:p w14:paraId="1864E10C">
      <w:pPr>
        <w:spacing w:before="120" w:after="120" w:line="288" w:lineRule="auto"/>
        <w:ind w:left="0"/>
        <w:jc w:val="left"/>
      </w:pPr>
      <w:r>
        <w:rPr>
          <w:rFonts w:ascii="Arial" w:hAnsi="Arial" w:eastAsia="等线" w:cs="Arial"/>
          <w:sz w:val="22"/>
        </w:rPr>
        <w:t>但是要注意：如果缓存了空值或特殊值要设置一个短暂的过期时间。</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99CC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91D107A">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public CoursePublish getCoursePublishCache(Long courseId)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//查询缓存</w:t>
            </w:r>
            <w:r>
              <w:rPr>
                <w:rFonts w:ascii="Consolas" w:hAnsi="Consolas" w:eastAsia="Consolas" w:cs="Consolas"/>
                <w:sz w:val="22"/>
              </w:rPr>
              <w:br w:type="textWrapping"/>
            </w:r>
            <w:r>
              <w:rPr>
                <w:rFonts w:ascii="Consolas" w:hAnsi="Consolas" w:eastAsia="Consolas" w:cs="Consolas"/>
                <w:sz w:val="22"/>
              </w:rPr>
              <w:t xml:space="preserve">   Object  jsonObj =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if(jsonObj!=null){</w:t>
            </w:r>
            <w:r>
              <w:rPr>
                <w:rFonts w:ascii="Consolas" w:hAnsi="Consolas" w:eastAsia="Consolas" w:cs="Consolas"/>
                <w:sz w:val="22"/>
              </w:rPr>
              <w:br w:type="textWrapping"/>
            </w:r>
            <w:r>
              <w:rPr>
                <w:rFonts w:ascii="Consolas" w:hAnsi="Consolas" w:eastAsia="Consolas" w:cs="Consolas"/>
                <w:sz w:val="22"/>
              </w:rPr>
              <w:t xml:space="preserve">    String jsonString = jsonObj.toString();</w:t>
            </w:r>
            <w:r>
              <w:rPr>
                <w:rFonts w:ascii="Consolas" w:hAnsi="Consolas" w:eastAsia="Consolas" w:cs="Consolas"/>
                <w:sz w:val="22"/>
              </w:rPr>
              <w:br w:type="textWrapping"/>
            </w:r>
            <w:r>
              <w:rPr>
                <w:rFonts w:ascii="Consolas" w:hAnsi="Consolas" w:eastAsia="Consolas" w:cs="Consolas"/>
                <w:sz w:val="22"/>
              </w:rPr>
              <w:t xml:space="preserve">        if(jsonString.equals("null"))</w:t>
            </w:r>
            <w:r>
              <w:rPr>
                <w:rFonts w:ascii="Consolas" w:hAnsi="Consolas" w:eastAsia="Consolas" w:cs="Consolas"/>
                <w:sz w:val="22"/>
              </w:rPr>
              <w:br w:type="textWrapping"/>
            </w:r>
            <w:r>
              <w:rPr>
                <w:rFonts w:ascii="Consolas" w:hAnsi="Consolas" w:eastAsia="Consolas" w:cs="Consolas"/>
                <w:sz w:val="22"/>
              </w:rPr>
              <w:t xml:space="preserve">            return null;</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 else {</w:t>
            </w:r>
            <w:r>
              <w:rPr>
                <w:rFonts w:ascii="Consolas" w:hAnsi="Consolas" w:eastAsia="Consolas" w:cs="Consolas"/>
                <w:sz w:val="22"/>
              </w:rPr>
              <w:br w:type="textWrapping"/>
            </w:r>
            <w:r>
              <w:rPr>
                <w:rFonts w:ascii="Consolas" w:hAnsi="Consolas" w:eastAsia="Consolas" w:cs="Consolas"/>
                <w:sz w:val="22"/>
              </w:rPr>
              <w:t xml:space="preserve">        //从数据库查询</w:t>
            </w:r>
            <w:r>
              <w:rPr>
                <w:rFonts w:ascii="Consolas" w:hAnsi="Consolas" w:eastAsia="Consolas" w:cs="Consolas"/>
                <w:sz w:val="22"/>
              </w:rPr>
              <w:br w:type="textWrapping"/>
            </w:r>
            <w:r>
              <w:rPr>
                <w:rFonts w:ascii="Consolas" w:hAnsi="Consolas" w:eastAsia="Consolas" w:cs="Consolas"/>
                <w:sz w:val="22"/>
              </w:rPr>
              <w:t xml:space="preserve">        System.</w:t>
            </w:r>
            <w:r>
              <w:rPr>
                <w:rFonts w:ascii="Consolas" w:hAnsi="Consolas" w:eastAsia="Consolas" w:cs="Consolas"/>
                <w:i/>
                <w:sz w:val="22"/>
              </w:rPr>
              <w:t>out</w:t>
            </w:r>
            <w:r>
              <w:rPr>
                <w:rFonts w:ascii="Consolas" w:hAnsi="Consolas" w:eastAsia="Consolas" w:cs="Consolas"/>
                <w:sz w:val="22"/>
              </w:rPr>
              <w:t>.println("从数据库查询数据...");</w:t>
            </w:r>
            <w:r>
              <w:rPr>
                <w:rFonts w:ascii="Consolas" w:hAnsi="Consolas" w:eastAsia="Consolas" w:cs="Consolas"/>
                <w:sz w:val="22"/>
              </w:rPr>
              <w:br w:type="textWrapping"/>
            </w:r>
            <w:r>
              <w:rPr>
                <w:rFonts w:ascii="Consolas" w:hAnsi="Consolas" w:eastAsia="Consolas" w:cs="Consolas"/>
                <w:sz w:val="22"/>
              </w:rPr>
              <w:t xml:space="preserve">        CoursePublish coursePublish = getCoursePublish(courseId);</w:t>
            </w:r>
            <w:r>
              <w:rPr>
                <w:rFonts w:ascii="Consolas" w:hAnsi="Consolas" w:eastAsia="Consolas" w:cs="Consolas"/>
                <w:sz w:val="22"/>
              </w:rPr>
              <w:br w:type="textWrapping"/>
            </w:r>
            <w:r>
              <w:rPr>
                <w:rFonts w:ascii="Consolas" w:hAnsi="Consolas" w:eastAsia="Consolas" w:cs="Consolas"/>
                <w:sz w:val="22"/>
              </w:rPr>
              <w:t xml:space="preserve">        //设置过期时间300秒</w:t>
            </w:r>
            <w:r>
              <w:rPr>
                <w:rFonts w:ascii="Consolas" w:hAnsi="Consolas" w:eastAsia="Consolas" w:cs="Consolas"/>
                <w:sz w:val="22"/>
              </w:rPr>
              <w:br w:type="textWrapping"/>
            </w:r>
            <w:r>
              <w:rPr>
                <w:rFonts w:ascii="Consolas" w:hAnsi="Consolas" w:eastAsia="Consolas" w:cs="Consolas"/>
                <w:sz w:val="22"/>
              </w:rPr>
              <w:t xml:space="preserve">        redisTemplate.opsForValue().set("course:" + courseId, JSON.</w:t>
            </w:r>
            <w:r>
              <w:rPr>
                <w:rFonts w:ascii="Consolas" w:hAnsi="Consolas" w:eastAsia="Consolas" w:cs="Consolas"/>
                <w:i/>
                <w:sz w:val="22"/>
              </w:rPr>
              <w:t>toJSONString</w:t>
            </w:r>
            <w:r>
              <w:rPr>
                <w:rFonts w:ascii="Consolas" w:hAnsi="Consolas" w:eastAsia="Consolas" w:cs="Consolas"/>
                <w:sz w:val="22"/>
              </w:rPr>
              <w:t>(coursePublish),30, TimeUnit.</w:t>
            </w:r>
            <w:r>
              <w:rPr>
                <w:rFonts w:ascii="Consolas" w:hAnsi="Consolas" w:eastAsia="Consolas" w:cs="Consolas"/>
                <w:i/>
                <w:sz w:val="22"/>
              </w:rPr>
              <w:t>SECONDS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3B3068B">
      <w:pPr>
        <w:spacing w:before="120" w:after="120" w:line="288" w:lineRule="auto"/>
        <w:ind w:left="0"/>
        <w:jc w:val="left"/>
      </w:pPr>
      <w:r>
        <w:rPr>
          <w:rFonts w:ascii="Arial" w:hAnsi="Arial" w:eastAsia="等线" w:cs="Arial"/>
          <w:sz w:val="22"/>
        </w:rPr>
        <w:t>再测试，虽然还存在个别请求去查询数据库，但不是所有请求都去查询数据库，基本上都命中缓存。</w:t>
      </w:r>
    </w:p>
    <w:p w14:paraId="465BC1F9">
      <w:pPr>
        <w:spacing w:before="320" w:after="120" w:line="288" w:lineRule="auto"/>
        <w:ind w:left="0"/>
        <w:jc w:val="left"/>
        <w:outlineLvl w:val="1"/>
      </w:pPr>
      <w:r>
        <w:rPr>
          <w:rFonts w:ascii="Arial" w:hAnsi="Arial" w:eastAsia="等线" w:cs="Arial"/>
          <w:b/>
          <w:sz w:val="32"/>
        </w:rPr>
        <w:t>3.3 缓存雪崩</w:t>
      </w:r>
    </w:p>
    <w:p w14:paraId="18C441C5">
      <w:pPr>
        <w:spacing w:before="300" w:after="120" w:line="288" w:lineRule="auto"/>
        <w:ind w:left="0"/>
        <w:jc w:val="left"/>
        <w:outlineLvl w:val="2"/>
      </w:pPr>
      <w:r>
        <w:rPr>
          <w:rFonts w:ascii="Arial" w:hAnsi="Arial" w:eastAsia="等线" w:cs="Arial"/>
          <w:b/>
          <w:sz w:val="30"/>
        </w:rPr>
        <w:t>3.3.1 什么是缓存雪崩</w:t>
      </w:r>
    </w:p>
    <w:p w14:paraId="799DE842">
      <w:pPr>
        <w:spacing w:before="120" w:after="120" w:line="288" w:lineRule="auto"/>
        <w:ind w:left="0"/>
        <w:jc w:val="left"/>
      </w:pPr>
      <w:r>
        <w:rPr>
          <w:rFonts w:ascii="Arial" w:hAnsi="Arial" w:eastAsia="等线" w:cs="Arial"/>
          <w:sz w:val="22"/>
        </w:rPr>
        <w:t>缓存雪崩是缓存中大量key失效后当高并发到来时导致大量请求到数据库，瞬间耗尽数据库资源，导致数据库无法使用。</w:t>
      </w:r>
    </w:p>
    <w:p w14:paraId="480EA8F3">
      <w:pPr>
        <w:spacing w:before="120" w:after="120" w:line="288" w:lineRule="auto"/>
        <w:ind w:left="0"/>
        <w:jc w:val="left"/>
      </w:pPr>
      <w:r>
        <w:rPr>
          <w:rFonts w:ascii="Arial" w:hAnsi="Arial" w:eastAsia="等线" w:cs="Arial"/>
          <w:sz w:val="22"/>
        </w:rPr>
        <w:t>造成缓存雪崩问题的原因是是大量key拥有了相同的过期时间，比如对课程信息设置缓存过期时间为10分钟，在大量请求同时查询大量的课程信息时，此时就会有大量的课程存在相同的过期时间，一旦失效将同时失效，造成雪崩问题。</w:t>
      </w:r>
    </w:p>
    <w:p w14:paraId="25090B92">
      <w:pPr>
        <w:spacing w:before="300" w:after="120" w:line="288" w:lineRule="auto"/>
        <w:ind w:left="0"/>
        <w:jc w:val="left"/>
        <w:outlineLvl w:val="2"/>
      </w:pPr>
      <w:r>
        <w:rPr>
          <w:rFonts w:ascii="Arial" w:hAnsi="Arial" w:eastAsia="等线" w:cs="Arial"/>
          <w:b/>
          <w:sz w:val="30"/>
        </w:rPr>
        <w:t>3.3.2 解决缓存雪崩</w:t>
      </w:r>
    </w:p>
    <w:p w14:paraId="5ACFDFEA">
      <w:pPr>
        <w:spacing w:before="120" w:after="120" w:line="288" w:lineRule="auto"/>
        <w:ind w:left="0"/>
        <w:jc w:val="left"/>
      </w:pPr>
      <w:r>
        <w:rPr>
          <w:rFonts w:ascii="Arial" w:hAnsi="Arial" w:eastAsia="等线" w:cs="Arial"/>
          <w:sz w:val="22"/>
        </w:rPr>
        <w:t>如何解决缓存雪崩？</w:t>
      </w:r>
    </w:p>
    <w:p w14:paraId="3460F63B">
      <w:pPr>
        <w:spacing w:before="120" w:after="120" w:line="288" w:lineRule="auto"/>
        <w:ind w:left="0"/>
        <w:jc w:val="left"/>
      </w:pPr>
      <w:r>
        <w:rPr>
          <w:rFonts w:ascii="Arial" w:hAnsi="Arial" w:eastAsia="等线" w:cs="Arial"/>
          <w:sz w:val="22"/>
        </w:rPr>
        <w:t>1、使用同步锁控制查询数据库的线程</w:t>
      </w:r>
    </w:p>
    <w:p w14:paraId="6ABDE5AC">
      <w:pPr>
        <w:spacing w:before="120" w:after="120" w:line="288" w:lineRule="auto"/>
        <w:ind w:left="0"/>
        <w:jc w:val="left"/>
      </w:pPr>
      <w:r>
        <w:rPr>
          <w:rFonts w:ascii="Arial" w:hAnsi="Arial" w:eastAsia="等线" w:cs="Arial"/>
          <w:sz w:val="22"/>
        </w:rPr>
        <w:t>使用同步锁控制查询数据库的线程，只允许有一个线程去查询数据库，查询得到数据后存入缓存。</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571DC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6BC7431">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synchronized(obj){</w:t>
            </w:r>
            <w:r>
              <w:rPr>
                <w:rFonts w:ascii="Consolas" w:hAnsi="Consolas" w:eastAsia="Consolas" w:cs="Consolas"/>
                <w:sz w:val="22"/>
              </w:rPr>
              <w:br w:type="textWrapping"/>
            </w:r>
            <w:r>
              <w:rPr>
                <w:rFonts w:ascii="Consolas" w:hAnsi="Consolas" w:eastAsia="Consolas" w:cs="Consolas"/>
                <w:sz w:val="22"/>
              </w:rPr>
              <w:t xml:space="preserve">  //查询数据库</w:t>
            </w:r>
            <w:r>
              <w:rPr>
                <w:rFonts w:ascii="Consolas" w:hAnsi="Consolas" w:eastAsia="Consolas" w:cs="Consolas"/>
                <w:sz w:val="22"/>
              </w:rPr>
              <w:br w:type="textWrapping"/>
            </w:r>
            <w:r>
              <w:rPr>
                <w:rFonts w:ascii="Consolas" w:hAnsi="Consolas" w:eastAsia="Consolas" w:cs="Consolas"/>
                <w:sz w:val="22"/>
              </w:rPr>
              <w:t xml:space="preserve">  //存入缓存</w:t>
            </w:r>
            <w:r>
              <w:rPr>
                <w:rFonts w:ascii="Consolas" w:hAnsi="Consolas" w:eastAsia="Consolas" w:cs="Consolas"/>
                <w:sz w:val="22"/>
              </w:rPr>
              <w:br w:type="textWrapping"/>
            </w:r>
            <w:r>
              <w:rPr>
                <w:rFonts w:ascii="Consolas" w:hAnsi="Consolas" w:eastAsia="Consolas" w:cs="Consolas"/>
                <w:sz w:val="22"/>
              </w:rPr>
              <w:t>}</w:t>
            </w:r>
          </w:p>
        </w:tc>
      </w:tr>
    </w:tbl>
    <w:p w14:paraId="0FA1F016">
      <w:pPr>
        <w:spacing w:before="120" w:after="120" w:line="288" w:lineRule="auto"/>
        <w:ind w:left="0"/>
        <w:jc w:val="left"/>
      </w:pPr>
      <w:r>
        <w:rPr>
          <w:rFonts w:ascii="Arial" w:hAnsi="Arial" w:eastAsia="等线" w:cs="Arial"/>
          <w:sz w:val="22"/>
        </w:rPr>
        <w:t>2、对同一类型信息的key设置不同的过期时间</w:t>
      </w:r>
    </w:p>
    <w:p w14:paraId="00F20E98">
      <w:pPr>
        <w:spacing w:before="120" w:after="120" w:line="288" w:lineRule="auto"/>
        <w:ind w:left="0"/>
        <w:jc w:val="left"/>
      </w:pPr>
      <w:r>
        <w:rPr>
          <w:rFonts w:ascii="Arial" w:hAnsi="Arial" w:eastAsia="等线" w:cs="Arial"/>
          <w:sz w:val="22"/>
        </w:rPr>
        <w:t>通常对一类信息的key设置的过期时间是相同的，这里可以在原有固定时间的基础上加上一个随机时间使它们的过期时间都不相同。</w:t>
      </w:r>
    </w:p>
    <w:p w14:paraId="246A812E">
      <w:pPr>
        <w:spacing w:before="120" w:after="120" w:line="288" w:lineRule="auto"/>
        <w:ind w:left="0"/>
        <w:jc w:val="left"/>
      </w:pPr>
      <w:r>
        <w:rPr>
          <w:rFonts w:ascii="Arial" w:hAnsi="Arial" w:eastAsia="等线" w:cs="Arial"/>
          <w:sz w:val="22"/>
        </w:rPr>
        <w:t>示例代码如下：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BE14E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D18AE53">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 xml:space="preserve">   //设置过期时间300秒</w:t>
            </w:r>
            <w:r>
              <w:rPr>
                <w:rFonts w:ascii="Consolas" w:hAnsi="Consolas" w:eastAsia="Consolas" w:cs="Consolas"/>
                <w:sz w:val="22"/>
              </w:rPr>
              <w:br w:type="textWrapping"/>
            </w:r>
            <w:r>
              <w:rPr>
                <w:rFonts w:ascii="Consolas" w:hAnsi="Consolas" w:eastAsia="Consolas" w:cs="Consolas"/>
                <w:sz w:val="22"/>
              </w:rPr>
              <w:t xml:space="preserve">  redisTemplate.opsForValue().set("course:" + courseId, JSON.</w:t>
            </w:r>
            <w:r>
              <w:rPr>
                <w:rFonts w:ascii="Consolas" w:hAnsi="Consolas" w:eastAsia="Consolas" w:cs="Consolas"/>
                <w:i/>
                <w:sz w:val="22"/>
              </w:rPr>
              <w:t>toJSONString</w:t>
            </w:r>
            <w:r>
              <w:rPr>
                <w:rFonts w:ascii="Consolas" w:hAnsi="Consolas" w:eastAsia="Consolas" w:cs="Consolas"/>
                <w:sz w:val="22"/>
              </w:rPr>
              <w:t>(coursePublish),300+new Random().nextInt(100), TimeUnit.</w:t>
            </w:r>
            <w:r>
              <w:rPr>
                <w:rFonts w:ascii="Consolas" w:hAnsi="Consolas" w:eastAsia="Consolas" w:cs="Consolas"/>
                <w:i/>
                <w:sz w:val="22"/>
              </w:rPr>
              <w:t>SECONDS</w:t>
            </w:r>
            <w:r>
              <w:rPr>
                <w:rFonts w:ascii="Consolas" w:hAnsi="Consolas" w:eastAsia="Consolas" w:cs="Consolas"/>
                <w:sz w:val="22"/>
              </w:rPr>
              <w:t>);</w:t>
            </w:r>
          </w:p>
        </w:tc>
      </w:tr>
    </w:tbl>
    <w:p w14:paraId="22A49CDB">
      <w:pPr>
        <w:spacing w:before="120" w:after="120" w:line="288" w:lineRule="auto"/>
        <w:ind w:left="0"/>
        <w:jc w:val="left"/>
      </w:pPr>
    </w:p>
    <w:p w14:paraId="30FC00B0">
      <w:pPr>
        <w:spacing w:before="120" w:after="120" w:line="288" w:lineRule="auto"/>
        <w:ind w:left="0"/>
        <w:jc w:val="left"/>
      </w:pPr>
      <w:r>
        <w:rPr>
          <w:rFonts w:ascii="Arial" w:hAnsi="Arial" w:eastAsia="等线" w:cs="Arial"/>
          <w:sz w:val="22"/>
        </w:rPr>
        <w:t>3、缓存预热</w:t>
      </w:r>
    </w:p>
    <w:p w14:paraId="3DEDF55F">
      <w:pPr>
        <w:spacing w:before="120" w:after="120" w:line="288" w:lineRule="auto"/>
        <w:ind w:left="0"/>
        <w:jc w:val="left"/>
      </w:pPr>
      <w:r>
        <w:rPr>
          <w:rFonts w:ascii="Arial" w:hAnsi="Arial" w:eastAsia="等线" w:cs="Arial"/>
          <w:sz w:val="22"/>
        </w:rPr>
        <w:t>不用等到请求到来再去查询数据库存入缓存，可以提前将数据存入缓存。使用缓存预热机制通常有专门的后台程序去将数据库的数据同步到缓存。</w:t>
      </w:r>
    </w:p>
    <w:p w14:paraId="477B4336">
      <w:pPr>
        <w:spacing w:before="120" w:after="120" w:line="288" w:lineRule="auto"/>
        <w:ind w:left="0"/>
        <w:jc w:val="left"/>
      </w:pPr>
    </w:p>
    <w:p w14:paraId="50CC808E">
      <w:pPr>
        <w:spacing w:before="320" w:after="120" w:line="288" w:lineRule="auto"/>
        <w:ind w:left="0"/>
        <w:jc w:val="left"/>
        <w:outlineLvl w:val="1"/>
      </w:pPr>
      <w:r>
        <w:rPr>
          <w:rFonts w:ascii="Arial" w:hAnsi="Arial" w:eastAsia="等线" w:cs="Arial"/>
          <w:b/>
          <w:sz w:val="32"/>
        </w:rPr>
        <w:t>3.4 缓存击穿</w:t>
      </w:r>
    </w:p>
    <w:p w14:paraId="250983D2">
      <w:pPr>
        <w:spacing w:before="300" w:after="120" w:line="288" w:lineRule="auto"/>
        <w:ind w:left="0"/>
        <w:jc w:val="left"/>
        <w:outlineLvl w:val="2"/>
      </w:pPr>
      <w:r>
        <w:rPr>
          <w:rFonts w:ascii="Arial" w:hAnsi="Arial" w:eastAsia="等线" w:cs="Arial"/>
          <w:b/>
          <w:sz w:val="30"/>
        </w:rPr>
        <w:t>3.4.1 什么是缓存击穿</w:t>
      </w:r>
    </w:p>
    <w:p w14:paraId="5EF18E87">
      <w:pPr>
        <w:spacing w:before="120" w:after="120" w:line="288" w:lineRule="auto"/>
        <w:ind w:left="0"/>
        <w:jc w:val="left"/>
      </w:pPr>
      <w:r>
        <w:rPr>
          <w:rFonts w:ascii="Arial" w:hAnsi="Arial" w:eastAsia="等线" w:cs="Arial"/>
          <w:sz w:val="22"/>
        </w:rPr>
        <w:t>缓存击穿是指大量并发访问同一个热点数据，当热点数据失效后同时去请求数据库，瞬间耗尽数据库资源，导致数据库无法使用。</w:t>
      </w:r>
    </w:p>
    <w:p w14:paraId="5D30AC64">
      <w:pPr>
        <w:spacing w:before="120" w:after="120" w:line="288" w:lineRule="auto"/>
        <w:ind w:left="0"/>
        <w:jc w:val="left"/>
      </w:pPr>
      <w:r>
        <w:rPr>
          <w:rFonts w:ascii="Arial" w:hAnsi="Arial" w:eastAsia="等线" w:cs="Arial"/>
          <w:sz w:val="22"/>
        </w:rPr>
        <w:t>比如某手机新品发布，当缓存失效时有大量并发到来导致同时去访问数据库。</w:t>
      </w:r>
    </w:p>
    <w:p w14:paraId="0CD28CD3">
      <w:pPr>
        <w:spacing w:before="120" w:after="120" w:line="288" w:lineRule="auto"/>
        <w:ind w:left="0"/>
        <w:jc w:val="center"/>
      </w:pPr>
      <w:r>
        <w:drawing>
          <wp:inline distT="0" distB="0" distL="0" distR="0">
            <wp:extent cx="3838575" cy="3724275"/>
            <wp:effectExtent l="0" t="0" r="9525" b="952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3838575" cy="3724275"/>
                    </a:xfrm>
                    <a:prstGeom prst="rect">
                      <a:avLst/>
                    </a:prstGeom>
                  </pic:spPr>
                </pic:pic>
              </a:graphicData>
            </a:graphic>
          </wp:inline>
        </w:drawing>
      </w:r>
    </w:p>
    <w:p w14:paraId="69916E19">
      <w:pPr>
        <w:spacing w:before="120" w:after="120" w:line="288" w:lineRule="auto"/>
        <w:ind w:left="0"/>
        <w:jc w:val="left"/>
      </w:pPr>
    </w:p>
    <w:p w14:paraId="605959E0">
      <w:pPr>
        <w:spacing w:before="120" w:after="120" w:line="288" w:lineRule="auto"/>
        <w:ind w:left="0"/>
        <w:jc w:val="left"/>
      </w:pPr>
    </w:p>
    <w:p w14:paraId="63F44BB7">
      <w:pPr>
        <w:spacing w:before="300" w:after="120" w:line="288" w:lineRule="auto"/>
        <w:ind w:left="0"/>
        <w:jc w:val="left"/>
        <w:outlineLvl w:val="2"/>
      </w:pPr>
      <w:r>
        <w:rPr>
          <w:rFonts w:ascii="Arial" w:hAnsi="Arial" w:eastAsia="等线" w:cs="Arial"/>
          <w:b/>
          <w:sz w:val="30"/>
        </w:rPr>
        <w:t>3.4.2 解决缓存击穿</w:t>
      </w:r>
    </w:p>
    <w:p w14:paraId="60485144">
      <w:pPr>
        <w:spacing w:before="120" w:after="120" w:line="288" w:lineRule="auto"/>
        <w:ind w:left="0"/>
        <w:jc w:val="left"/>
      </w:pPr>
      <w:r>
        <w:rPr>
          <w:rFonts w:ascii="Arial" w:hAnsi="Arial" w:eastAsia="等线" w:cs="Arial"/>
          <w:sz w:val="22"/>
        </w:rPr>
        <w:t>如何解决缓存击穿？</w:t>
      </w:r>
    </w:p>
    <w:p w14:paraId="0E909D67">
      <w:pPr>
        <w:spacing w:before="120" w:after="120" w:line="288" w:lineRule="auto"/>
        <w:ind w:left="0"/>
        <w:jc w:val="left"/>
      </w:pPr>
      <w:r>
        <w:rPr>
          <w:rFonts w:ascii="Arial" w:hAnsi="Arial" w:eastAsia="等线" w:cs="Arial"/>
          <w:sz w:val="22"/>
        </w:rPr>
        <w:t>1、使用同步锁控制查询数据库的线程</w:t>
      </w:r>
    </w:p>
    <w:p w14:paraId="426B8413">
      <w:pPr>
        <w:spacing w:before="120" w:after="120" w:line="288" w:lineRule="auto"/>
        <w:ind w:left="0"/>
        <w:jc w:val="left"/>
      </w:pPr>
      <w:r>
        <w:rPr>
          <w:rFonts w:ascii="Arial" w:hAnsi="Arial" w:eastAsia="等线" w:cs="Arial"/>
          <w:sz w:val="22"/>
        </w:rPr>
        <w:t>使用同步锁控制查询数据库的代码，只允许有一个线程去查询数据库，查询得到数据库存入缓存。</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08E15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2DACE6D7">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synchronized(obj){</w:t>
            </w:r>
            <w:r>
              <w:rPr>
                <w:rFonts w:ascii="Consolas" w:hAnsi="Consolas" w:eastAsia="Consolas" w:cs="Consolas"/>
                <w:sz w:val="22"/>
              </w:rPr>
              <w:br w:type="textWrapping"/>
            </w:r>
            <w:r>
              <w:rPr>
                <w:rFonts w:ascii="Consolas" w:hAnsi="Consolas" w:eastAsia="Consolas" w:cs="Consolas"/>
                <w:sz w:val="22"/>
              </w:rPr>
              <w:t xml:space="preserve">  //查询数据库</w:t>
            </w:r>
            <w:r>
              <w:rPr>
                <w:rFonts w:ascii="Consolas" w:hAnsi="Consolas" w:eastAsia="Consolas" w:cs="Consolas"/>
                <w:sz w:val="22"/>
              </w:rPr>
              <w:br w:type="textWrapping"/>
            </w:r>
            <w:r>
              <w:rPr>
                <w:rFonts w:ascii="Consolas" w:hAnsi="Consolas" w:eastAsia="Consolas" w:cs="Consolas"/>
                <w:sz w:val="22"/>
              </w:rPr>
              <w:t xml:space="preserve">  //存入缓存</w:t>
            </w:r>
            <w:r>
              <w:rPr>
                <w:rFonts w:ascii="Consolas" w:hAnsi="Consolas" w:eastAsia="Consolas" w:cs="Consolas"/>
                <w:sz w:val="22"/>
              </w:rPr>
              <w:br w:type="textWrapping"/>
            </w:r>
            <w:r>
              <w:rPr>
                <w:rFonts w:ascii="Consolas" w:hAnsi="Consolas" w:eastAsia="Consolas" w:cs="Consolas"/>
                <w:sz w:val="22"/>
              </w:rPr>
              <w:t>}</w:t>
            </w:r>
          </w:p>
        </w:tc>
      </w:tr>
    </w:tbl>
    <w:p w14:paraId="710A4D47">
      <w:pPr>
        <w:spacing w:before="120" w:after="120" w:line="288" w:lineRule="auto"/>
        <w:ind w:left="0"/>
        <w:jc w:val="left"/>
      </w:pPr>
      <w:r>
        <w:rPr>
          <w:rFonts w:ascii="Arial" w:hAnsi="Arial" w:eastAsia="等线" w:cs="Arial"/>
          <w:sz w:val="22"/>
        </w:rPr>
        <w:t>2、热点数据不过期</w:t>
      </w:r>
    </w:p>
    <w:p w14:paraId="58A983E9">
      <w:pPr>
        <w:spacing w:before="120" w:after="120" w:line="288" w:lineRule="auto"/>
        <w:ind w:left="0"/>
        <w:jc w:val="left"/>
      </w:pPr>
      <w:r>
        <w:rPr>
          <w:rFonts w:ascii="Arial" w:hAnsi="Arial" w:eastAsia="等线" w:cs="Arial"/>
          <w:sz w:val="22"/>
        </w:rPr>
        <w:t>可以由后台程序提前将热点数据加入缓存，缓存过期时间不过期，由后台程序做好缓存同步。</w:t>
      </w:r>
    </w:p>
    <w:p w14:paraId="05D130A8">
      <w:pPr>
        <w:spacing w:before="120" w:after="120" w:line="288" w:lineRule="auto"/>
        <w:ind w:left="0"/>
        <w:jc w:val="left"/>
      </w:pPr>
      <w:r>
        <w:rPr>
          <w:rFonts w:ascii="Arial" w:hAnsi="Arial" w:eastAsia="等线" w:cs="Arial"/>
          <w:sz w:val="22"/>
        </w:rPr>
        <w:t>下边使用synchronized对代码加锁。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2D807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977EE92">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public  CoursePublish getCoursePublishCache(Long courseId){</w:t>
            </w:r>
            <w:r>
              <w:rPr>
                <w:rFonts w:ascii="Consolas" w:hAnsi="Consolas" w:eastAsia="Consolas" w:cs="Consolas"/>
                <w:sz w:val="22"/>
              </w:rPr>
              <w:br w:type="textWrapping"/>
            </w:r>
            <w:r>
              <w:rPr>
                <w:rFonts w:ascii="Consolas" w:hAnsi="Consolas" w:eastAsia="Consolas" w:cs="Consolas"/>
                <w:sz w:val="22"/>
              </w:rPr>
              <w:t xml:space="preserve">    synchronized(this){</w:t>
            </w:r>
            <w:r>
              <w:rPr>
                <w:rFonts w:ascii="Consolas" w:hAnsi="Consolas" w:eastAsia="Consolas" w:cs="Consolas"/>
                <w:sz w:val="22"/>
              </w:rPr>
              <w:br w:type="textWrapping"/>
            </w:r>
            <w:r>
              <w:rPr>
                <w:rFonts w:ascii="Consolas" w:hAnsi="Consolas" w:eastAsia="Consolas" w:cs="Consolas"/>
                <w:sz w:val="22"/>
              </w:rPr>
              <w:t xml:space="preserve">        //查询缓存</w:t>
            </w:r>
            <w:r>
              <w:rPr>
                <w:rFonts w:ascii="Consolas" w:hAnsi="Consolas" w:eastAsia="Consolas" w:cs="Consolas"/>
                <w:sz w:val="22"/>
              </w:rPr>
              <w:br w:type="textWrapping"/>
            </w:r>
            <w:r>
              <w:rPr>
                <w:rFonts w:ascii="Consolas" w:hAnsi="Consolas" w:eastAsia="Consolas" w:cs="Consolas"/>
                <w:sz w:val="22"/>
              </w:rPr>
              <w:t xml:space="preserve">        String jsonString = (String)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if(StringUtils.</w:t>
            </w:r>
            <w:r>
              <w:rPr>
                <w:rFonts w:ascii="Consolas" w:hAnsi="Consolas" w:eastAsia="Consolas" w:cs="Consolas"/>
                <w:i/>
                <w:sz w:val="22"/>
              </w:rPr>
              <w:t>isNotEmpty</w:t>
            </w:r>
            <w:r>
              <w:rPr>
                <w:rFonts w:ascii="Consolas" w:hAnsi="Consolas" w:eastAsia="Consolas" w:cs="Consolas"/>
                <w:sz w:val="22"/>
              </w:rPr>
              <w:t>(jsonString)){</w:t>
            </w:r>
            <w:r>
              <w:rPr>
                <w:rFonts w:ascii="Consolas" w:hAnsi="Consolas" w:eastAsia="Consolas" w:cs="Consolas"/>
                <w:sz w:val="22"/>
              </w:rPr>
              <w:br w:type="textWrapping"/>
            </w:r>
            <w:r>
              <w:rPr>
                <w:rFonts w:ascii="Consolas" w:hAnsi="Consolas" w:eastAsia="Consolas" w:cs="Consolas"/>
                <w:sz w:val="22"/>
              </w:rPr>
              <w:t xml:space="preserve">            if(jsonString.equals("null"))</w:t>
            </w:r>
            <w:r>
              <w:rPr>
                <w:rFonts w:ascii="Consolas" w:hAnsi="Consolas" w:eastAsia="Consolas" w:cs="Consolas"/>
                <w:sz w:val="22"/>
              </w:rPr>
              <w:br w:type="textWrapping"/>
            </w:r>
            <w:r>
              <w:rPr>
                <w:rFonts w:ascii="Consolas" w:hAnsi="Consolas" w:eastAsia="Consolas" w:cs="Consolas"/>
                <w:sz w:val="22"/>
              </w:rPr>
              <w:t xml:space="preserve">                return null;</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}else{</w:t>
            </w:r>
            <w:r>
              <w:rPr>
                <w:rFonts w:ascii="Consolas" w:hAnsi="Consolas" w:eastAsia="Consolas" w:cs="Consolas"/>
                <w:sz w:val="22"/>
              </w:rPr>
              <w:br w:type="textWrapping"/>
            </w:r>
            <w:r>
              <w:rPr>
                <w:rFonts w:ascii="Consolas" w:hAnsi="Consolas" w:eastAsia="Consolas" w:cs="Consolas"/>
                <w:sz w:val="22"/>
              </w:rPr>
              <w:t xml:space="preserve">            System.</w:t>
            </w:r>
            <w:r>
              <w:rPr>
                <w:rFonts w:ascii="Consolas" w:hAnsi="Consolas" w:eastAsia="Consolas" w:cs="Consolas"/>
                <w:i/>
                <w:sz w:val="22"/>
              </w:rPr>
              <w:t>out</w:t>
            </w:r>
            <w:r>
              <w:rPr>
                <w:rFonts w:ascii="Consolas" w:hAnsi="Consolas" w:eastAsia="Consolas" w:cs="Consolas"/>
                <w:sz w:val="22"/>
              </w:rPr>
              <w:t>.println("=========从数据库查询==========");</w:t>
            </w:r>
            <w:r>
              <w:rPr>
                <w:rFonts w:ascii="Consolas" w:hAnsi="Consolas" w:eastAsia="Consolas" w:cs="Consolas"/>
                <w:sz w:val="22"/>
              </w:rPr>
              <w:br w:type="textWrapping"/>
            </w:r>
            <w:r>
              <w:rPr>
                <w:rFonts w:ascii="Consolas" w:hAnsi="Consolas" w:eastAsia="Consolas" w:cs="Consolas"/>
                <w:sz w:val="22"/>
              </w:rPr>
              <w:t xml:space="preserve">            //从数据库查询</w:t>
            </w:r>
            <w:r>
              <w:rPr>
                <w:rFonts w:ascii="Consolas" w:hAnsi="Consolas" w:eastAsia="Consolas" w:cs="Consolas"/>
                <w:sz w:val="22"/>
              </w:rPr>
              <w:br w:type="textWrapping"/>
            </w:r>
            <w:r>
              <w:rPr>
                <w:rFonts w:ascii="Consolas" w:hAnsi="Consolas" w:eastAsia="Consolas" w:cs="Consolas"/>
                <w:sz w:val="22"/>
              </w:rPr>
              <w:t xml:space="preserve">            CoursePublish coursePublish = getCoursePublish(courseId);</w:t>
            </w:r>
            <w:r>
              <w:rPr>
                <w:rFonts w:ascii="Consolas" w:hAnsi="Consolas" w:eastAsia="Consolas" w:cs="Consolas"/>
                <w:sz w:val="22"/>
              </w:rPr>
              <w:br w:type="textWrapping"/>
            </w:r>
            <w:r>
              <w:rPr>
                <w:rFonts w:ascii="Consolas" w:hAnsi="Consolas" w:eastAsia="Consolas" w:cs="Consolas"/>
                <w:sz w:val="22"/>
              </w:rPr>
              <w:t xml:space="preserve">           //设置过期时间300秒</w:t>
            </w:r>
            <w:r>
              <w:rPr>
                <w:rFonts w:ascii="Consolas" w:hAnsi="Consolas" w:eastAsia="Consolas" w:cs="Consolas"/>
                <w:sz w:val="22"/>
              </w:rPr>
              <w:br w:type="textWrapping"/>
            </w:r>
            <w:r>
              <w:rPr>
                <w:rFonts w:ascii="Consolas" w:hAnsi="Consolas" w:eastAsia="Consolas" w:cs="Consolas"/>
                <w:sz w:val="22"/>
              </w:rPr>
              <w:t xml:space="preserve">        redisTemplate.opsForValue().set("course:" + courseId, JSON.</w:t>
            </w:r>
            <w:r>
              <w:rPr>
                <w:rFonts w:ascii="Consolas" w:hAnsi="Consolas" w:eastAsia="Consolas" w:cs="Consolas"/>
                <w:i/>
                <w:sz w:val="22"/>
              </w:rPr>
              <w:t>toJSONString</w:t>
            </w:r>
            <w:r>
              <w:rPr>
                <w:rFonts w:ascii="Consolas" w:hAnsi="Consolas" w:eastAsia="Consolas" w:cs="Consolas"/>
                <w:sz w:val="22"/>
              </w:rPr>
              <w:t>(coursePublish),300, TimeUnit.</w:t>
            </w:r>
            <w:r>
              <w:rPr>
                <w:rFonts w:ascii="Consolas" w:hAnsi="Consolas" w:eastAsia="Consolas" w:cs="Consolas"/>
                <w:i/>
                <w:sz w:val="22"/>
              </w:rPr>
              <w:t>SECONDS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p>
        </w:tc>
      </w:tr>
    </w:tbl>
    <w:p w14:paraId="5FCA7EF3">
      <w:pPr>
        <w:spacing w:before="120" w:after="120" w:line="288" w:lineRule="auto"/>
        <w:ind w:left="0"/>
        <w:jc w:val="left"/>
      </w:pPr>
      <w:r>
        <w:rPr>
          <w:rFonts w:ascii="Arial" w:hAnsi="Arial" w:eastAsia="等线" w:cs="Arial"/>
          <w:sz w:val="22"/>
        </w:rPr>
        <w:t>测试，吞吐量有1300左右</w:t>
      </w:r>
    </w:p>
    <w:p w14:paraId="36E232AE">
      <w:pPr>
        <w:spacing w:before="120" w:after="120" w:line="288" w:lineRule="auto"/>
        <w:ind w:left="0"/>
        <w:jc w:val="center"/>
      </w:pPr>
      <w:r>
        <w:drawing>
          <wp:inline distT="0" distB="0" distL="0" distR="0">
            <wp:extent cx="5257800" cy="99060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5257800" cy="990600"/>
                    </a:xfrm>
                    <a:prstGeom prst="rect">
                      <a:avLst/>
                    </a:prstGeom>
                  </pic:spPr>
                </pic:pic>
              </a:graphicData>
            </a:graphic>
          </wp:inline>
        </w:drawing>
      </w:r>
    </w:p>
    <w:p w14:paraId="43D543FF">
      <w:pPr>
        <w:spacing w:before="120" w:after="120" w:line="288" w:lineRule="auto"/>
        <w:ind w:left="0"/>
        <w:jc w:val="left"/>
      </w:pPr>
    </w:p>
    <w:p w14:paraId="11F11DAB">
      <w:pPr>
        <w:spacing w:before="120" w:after="120" w:line="288" w:lineRule="auto"/>
        <w:ind w:left="0"/>
        <w:jc w:val="left"/>
      </w:pPr>
      <w:r>
        <w:rPr>
          <w:rFonts w:ascii="Arial" w:hAnsi="Arial" w:eastAsia="等线" w:cs="Arial"/>
          <w:sz w:val="22"/>
        </w:rPr>
        <w:t>对上边的代码进行优化，对查询缓存的代码不用synchronized加锁控制，只对查询数据库进行加锁，如下：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13915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1293DC2">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public  CoursePublish getCoursePublishCache(Long courseId){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//查询缓存</w:t>
            </w:r>
            <w:r>
              <w:rPr>
                <w:rFonts w:ascii="Consolas" w:hAnsi="Consolas" w:eastAsia="Consolas" w:cs="Consolas"/>
                <w:sz w:val="22"/>
              </w:rPr>
              <w:br w:type="textWrapping"/>
            </w:r>
            <w:r>
              <w:rPr>
                <w:rFonts w:ascii="Consolas" w:hAnsi="Consolas" w:eastAsia="Consolas" w:cs="Consolas"/>
                <w:sz w:val="22"/>
              </w:rPr>
              <w:t xml:space="preserve">         Object  jsonObj =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if(jsonObj!=null){</w:t>
            </w:r>
            <w:r>
              <w:rPr>
                <w:rFonts w:ascii="Consolas" w:hAnsi="Consolas" w:eastAsia="Consolas" w:cs="Consolas"/>
                <w:sz w:val="22"/>
              </w:rPr>
              <w:br w:type="textWrapping"/>
            </w:r>
            <w:r>
              <w:rPr>
                <w:rFonts w:ascii="Consolas" w:hAnsi="Consolas" w:eastAsia="Consolas" w:cs="Consolas"/>
                <w:sz w:val="22"/>
              </w:rPr>
              <w:t xml:space="preserve">            String jsonString = jsonObj.toString();</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}else{</w:t>
            </w:r>
            <w:r>
              <w:rPr>
                <w:rFonts w:ascii="Consolas" w:hAnsi="Consolas" w:eastAsia="Consolas" w:cs="Consolas"/>
                <w:sz w:val="22"/>
              </w:rPr>
              <w:br w:type="textWrapping"/>
            </w:r>
            <w:r>
              <w:rPr>
                <w:rFonts w:ascii="Consolas" w:hAnsi="Consolas" w:eastAsia="Consolas" w:cs="Consolas"/>
                <w:sz w:val="22"/>
              </w:rPr>
              <w:t xml:space="preserve">            synchronized(this){</w:t>
            </w:r>
            <w:r>
              <w:rPr>
                <w:rFonts w:ascii="Consolas" w:hAnsi="Consolas" w:eastAsia="Consolas" w:cs="Consolas"/>
                <w:sz w:val="22"/>
              </w:rPr>
              <w:br w:type="textWrapping"/>
            </w:r>
            <w:r>
              <w:rPr>
                <w:rFonts w:ascii="Consolas" w:hAnsi="Consolas" w:eastAsia="Consolas" w:cs="Consolas"/>
                <w:sz w:val="22"/>
              </w:rPr>
              <w:t xml:space="preserve">                Object  jsonObj =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if(jsonObj!=null){</w:t>
            </w:r>
            <w:r>
              <w:rPr>
                <w:rFonts w:ascii="Consolas" w:hAnsi="Consolas" w:eastAsia="Consolas" w:cs="Consolas"/>
                <w:sz w:val="22"/>
              </w:rPr>
              <w:br w:type="textWrapping"/>
            </w:r>
            <w:r>
              <w:rPr>
                <w:rFonts w:ascii="Consolas" w:hAnsi="Consolas" w:eastAsia="Consolas" w:cs="Consolas"/>
                <w:sz w:val="22"/>
              </w:rPr>
              <w:t xml:space="preserve">                   String jsonString = jsonObj.toString();</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System.</w:t>
            </w:r>
            <w:r>
              <w:rPr>
                <w:rFonts w:ascii="Consolas" w:hAnsi="Consolas" w:eastAsia="Consolas" w:cs="Consolas"/>
                <w:i/>
                <w:sz w:val="22"/>
              </w:rPr>
              <w:t>out</w:t>
            </w:r>
            <w:r>
              <w:rPr>
                <w:rFonts w:ascii="Consolas" w:hAnsi="Consolas" w:eastAsia="Consolas" w:cs="Consolas"/>
                <w:sz w:val="22"/>
              </w:rPr>
              <w:t>.println("=========从数据库查询==========");</w:t>
            </w:r>
            <w:r>
              <w:rPr>
                <w:rFonts w:ascii="Consolas" w:hAnsi="Consolas" w:eastAsia="Consolas" w:cs="Consolas"/>
                <w:sz w:val="22"/>
              </w:rPr>
              <w:br w:type="textWrapping"/>
            </w:r>
            <w:r>
              <w:rPr>
                <w:rFonts w:ascii="Consolas" w:hAnsi="Consolas" w:eastAsia="Consolas" w:cs="Consolas"/>
                <w:sz w:val="22"/>
              </w:rPr>
              <w:t xml:space="preserve">                //从数据库查询</w:t>
            </w:r>
            <w:r>
              <w:rPr>
                <w:rFonts w:ascii="Consolas" w:hAnsi="Consolas" w:eastAsia="Consolas" w:cs="Consolas"/>
                <w:sz w:val="22"/>
              </w:rPr>
              <w:br w:type="textWrapping"/>
            </w:r>
            <w:r>
              <w:rPr>
                <w:rFonts w:ascii="Consolas" w:hAnsi="Consolas" w:eastAsia="Consolas" w:cs="Consolas"/>
                <w:sz w:val="22"/>
              </w:rPr>
              <w:t xml:space="preserve">                CoursePublish coursePublish = getCoursePublish(courseId);</w:t>
            </w:r>
            <w:r>
              <w:rPr>
                <w:rFonts w:ascii="Consolas" w:hAnsi="Consolas" w:eastAsia="Consolas" w:cs="Consolas"/>
                <w:sz w:val="22"/>
              </w:rPr>
              <w:br w:type="textWrapping"/>
            </w:r>
            <w:r>
              <w:rPr>
                <w:rFonts w:ascii="Consolas" w:hAnsi="Consolas" w:eastAsia="Consolas" w:cs="Consolas"/>
                <w:sz w:val="22"/>
              </w:rPr>
              <w:t xml:space="preserve">              //设置过期时间300秒</w:t>
            </w:r>
            <w:r>
              <w:rPr>
                <w:rFonts w:ascii="Consolas" w:hAnsi="Consolas" w:eastAsia="Consolas" w:cs="Consolas"/>
                <w:sz w:val="22"/>
              </w:rPr>
              <w:br w:type="textWrapping"/>
            </w:r>
            <w:r>
              <w:rPr>
                <w:rFonts w:ascii="Consolas" w:hAnsi="Consolas" w:eastAsia="Consolas" w:cs="Consolas"/>
                <w:sz w:val="22"/>
              </w:rPr>
              <w:t xml:space="preserve">                redisTemplate.opsForValue().set("course:" + courseId, JSON.</w:t>
            </w:r>
            <w:r>
              <w:rPr>
                <w:rFonts w:ascii="Consolas" w:hAnsi="Consolas" w:eastAsia="Consolas" w:cs="Consolas"/>
                <w:i/>
                <w:sz w:val="22"/>
              </w:rPr>
              <w:t>toJSONString</w:t>
            </w:r>
            <w:r>
              <w:rPr>
                <w:rFonts w:ascii="Consolas" w:hAnsi="Consolas" w:eastAsia="Consolas" w:cs="Consolas"/>
                <w:sz w:val="22"/>
              </w:rPr>
              <w:t>(coursePublish),300, TimeUnit.</w:t>
            </w:r>
            <w:r>
              <w:rPr>
                <w:rFonts w:ascii="Consolas" w:hAnsi="Consolas" w:eastAsia="Consolas" w:cs="Consolas"/>
                <w:i/>
                <w:sz w:val="22"/>
              </w:rPr>
              <w:t>SECONDS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p>
        </w:tc>
      </w:tr>
    </w:tbl>
    <w:p w14:paraId="431DB852">
      <w:pPr>
        <w:spacing w:before="120" w:after="120" w:line="288" w:lineRule="auto"/>
        <w:ind w:left="0"/>
        <w:jc w:val="left"/>
      </w:pPr>
    </w:p>
    <w:p w14:paraId="645B56F6">
      <w:pPr>
        <w:spacing w:before="120" w:after="120" w:line="288" w:lineRule="auto"/>
        <w:ind w:left="0"/>
        <w:jc w:val="left"/>
      </w:pPr>
      <w:r>
        <w:rPr>
          <w:rFonts w:ascii="Arial" w:hAnsi="Arial" w:eastAsia="等线" w:cs="Arial"/>
          <w:sz w:val="22"/>
        </w:rPr>
        <w:t>测试，查询数据库只发生一次，整个测试过程的吞吐量在3800左右。</w:t>
      </w:r>
    </w:p>
    <w:p w14:paraId="1C600885">
      <w:pPr>
        <w:spacing w:before="120" w:after="120" w:line="288" w:lineRule="auto"/>
        <w:ind w:left="0"/>
        <w:jc w:val="center"/>
      </w:pPr>
      <w:r>
        <w:drawing>
          <wp:inline distT="0" distB="0" distL="0" distR="0">
            <wp:extent cx="5257800" cy="1076325"/>
            <wp:effectExtent l="0" t="0" r="0" b="952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5257800" cy="1076325"/>
                    </a:xfrm>
                    <a:prstGeom prst="rect">
                      <a:avLst/>
                    </a:prstGeom>
                  </pic:spPr>
                </pic:pic>
              </a:graphicData>
            </a:graphic>
          </wp:inline>
        </w:drawing>
      </w:r>
    </w:p>
    <w:p w14:paraId="359B322C">
      <w:pPr>
        <w:spacing w:before="120" w:after="120" w:line="288" w:lineRule="auto"/>
        <w:ind w:left="0"/>
        <w:jc w:val="left"/>
      </w:pPr>
    </w:p>
    <w:p w14:paraId="7D4F0133">
      <w:pPr>
        <w:spacing w:before="300" w:after="120" w:line="288" w:lineRule="auto"/>
        <w:ind w:left="0"/>
        <w:jc w:val="left"/>
        <w:outlineLvl w:val="2"/>
      </w:pPr>
      <w:r>
        <w:rPr>
          <w:rFonts w:ascii="Arial" w:hAnsi="Arial" w:eastAsia="等线" w:cs="Arial"/>
          <w:b/>
          <w:sz w:val="30"/>
        </w:rPr>
        <w:t>3.4.3 小结</w:t>
      </w:r>
    </w:p>
    <w:p w14:paraId="1A7ACB88">
      <w:pPr>
        <w:spacing w:before="120" w:after="120" w:line="288" w:lineRule="auto"/>
        <w:ind w:left="0"/>
        <w:jc w:val="left"/>
      </w:pPr>
      <w:r>
        <w:rPr>
          <w:rFonts w:ascii="Arial" w:hAnsi="Arial" w:eastAsia="等线" w:cs="Arial"/>
          <w:sz w:val="22"/>
        </w:rPr>
        <w:t>1）缓存穿透：</w:t>
      </w:r>
    </w:p>
    <w:p w14:paraId="33DE4403">
      <w:pPr>
        <w:spacing w:before="120" w:after="120" w:line="288" w:lineRule="auto"/>
        <w:ind w:left="0"/>
        <w:jc w:val="left"/>
      </w:pPr>
      <w:r>
        <w:rPr>
          <w:rFonts w:ascii="Arial" w:hAnsi="Arial" w:eastAsia="等线" w:cs="Arial"/>
          <w:sz w:val="22"/>
        </w:rPr>
        <w:t>去访问一个数据库不存在的数据无法将数据进行缓存，导致查询数据库，当并发较大就会对数据库造成压力。缓存穿透可以造成数据库瞬间压力过大，连接数等资源用完，最终数据库拒绝连接不可用。</w:t>
      </w:r>
    </w:p>
    <w:p w14:paraId="7F0D8E93">
      <w:pPr>
        <w:spacing w:before="120" w:after="120" w:line="288" w:lineRule="auto"/>
        <w:ind w:left="0"/>
        <w:jc w:val="left"/>
      </w:pPr>
      <w:r>
        <w:rPr>
          <w:rFonts w:ascii="Arial" w:hAnsi="Arial" w:eastAsia="等线" w:cs="Arial"/>
          <w:sz w:val="22"/>
        </w:rPr>
        <w:t>解决的方法：</w:t>
      </w:r>
    </w:p>
    <w:p w14:paraId="12B76D7A">
      <w:pPr>
        <w:spacing w:before="120" w:after="120" w:line="288" w:lineRule="auto"/>
        <w:ind w:left="0"/>
        <w:jc w:val="left"/>
      </w:pPr>
      <w:r>
        <w:rPr>
          <w:rFonts w:ascii="Arial" w:hAnsi="Arial" w:eastAsia="等线" w:cs="Arial"/>
          <w:sz w:val="22"/>
        </w:rPr>
        <w:t>缓存一个null值。</w:t>
      </w:r>
    </w:p>
    <w:p w14:paraId="38F6A612">
      <w:pPr>
        <w:spacing w:before="120" w:after="120" w:line="288" w:lineRule="auto"/>
        <w:ind w:left="0"/>
        <w:jc w:val="left"/>
      </w:pPr>
      <w:r>
        <w:rPr>
          <w:rFonts w:ascii="Arial" w:hAnsi="Arial" w:eastAsia="等线" w:cs="Arial"/>
          <w:sz w:val="22"/>
        </w:rPr>
        <w:t>使用布隆过滤器。</w:t>
      </w:r>
    </w:p>
    <w:p w14:paraId="62606182">
      <w:pPr>
        <w:spacing w:before="120" w:after="120" w:line="288" w:lineRule="auto"/>
        <w:ind w:left="0"/>
        <w:jc w:val="left"/>
      </w:pPr>
      <w:r>
        <w:rPr>
          <w:rFonts w:ascii="Arial" w:hAnsi="Arial" w:eastAsia="等线" w:cs="Arial"/>
          <w:sz w:val="22"/>
        </w:rPr>
        <w:t>2）缓存雪崩：</w:t>
      </w:r>
    </w:p>
    <w:p w14:paraId="05FBED40">
      <w:pPr>
        <w:spacing w:before="120" w:after="120" w:line="288" w:lineRule="auto"/>
        <w:ind w:left="0"/>
        <w:jc w:val="left"/>
      </w:pPr>
      <w:r>
        <w:rPr>
          <w:rFonts w:ascii="Arial" w:hAnsi="Arial" w:eastAsia="等线" w:cs="Arial"/>
          <w:sz w:val="22"/>
        </w:rPr>
        <w:t>缓存中大量key失效后当高并发到来时导致大量请求到数据库，瞬间耗尽数据库资源，导致数据库无法使用。</w:t>
      </w:r>
    </w:p>
    <w:p w14:paraId="5EA3337E">
      <w:pPr>
        <w:spacing w:before="120" w:after="120" w:line="288" w:lineRule="auto"/>
        <w:ind w:left="0"/>
        <w:jc w:val="left"/>
      </w:pPr>
      <w:r>
        <w:rPr>
          <w:rFonts w:ascii="Arial" w:hAnsi="Arial" w:eastAsia="等线" w:cs="Arial"/>
          <w:sz w:val="22"/>
        </w:rPr>
        <w:t>造成缓存雪崩问题的原因是是大量key拥有了相同的过期时间。</w:t>
      </w:r>
    </w:p>
    <w:p w14:paraId="02217962">
      <w:pPr>
        <w:spacing w:before="120" w:after="120" w:line="288" w:lineRule="auto"/>
        <w:ind w:left="0"/>
        <w:jc w:val="left"/>
      </w:pPr>
      <w:r>
        <w:rPr>
          <w:rFonts w:ascii="Arial" w:hAnsi="Arial" w:eastAsia="等线" w:cs="Arial"/>
          <w:sz w:val="22"/>
        </w:rPr>
        <w:t>解决办法：</w:t>
      </w:r>
    </w:p>
    <w:p w14:paraId="2DE95CBA">
      <w:pPr>
        <w:spacing w:before="120" w:after="120" w:line="288" w:lineRule="auto"/>
        <w:ind w:left="0"/>
        <w:jc w:val="left"/>
      </w:pPr>
      <w:r>
        <w:rPr>
          <w:rFonts w:ascii="Arial" w:hAnsi="Arial" w:eastAsia="等线" w:cs="Arial"/>
          <w:sz w:val="22"/>
        </w:rPr>
        <w:t>使用同步锁控制</w:t>
      </w:r>
    </w:p>
    <w:p w14:paraId="2C2DCF10">
      <w:pPr>
        <w:spacing w:before="120" w:after="120" w:line="288" w:lineRule="auto"/>
        <w:ind w:left="0"/>
        <w:jc w:val="left"/>
      </w:pPr>
      <w:r>
        <w:rPr>
          <w:rFonts w:ascii="Arial" w:hAnsi="Arial" w:eastAsia="等线" w:cs="Arial"/>
          <w:sz w:val="22"/>
        </w:rPr>
        <w:t>对同一类型信息的key设置不同的过期时间，比如：使用固定数+随机数作为过期时间。</w:t>
      </w:r>
    </w:p>
    <w:p w14:paraId="0AA683A9">
      <w:pPr>
        <w:spacing w:before="120" w:after="120" w:line="288" w:lineRule="auto"/>
        <w:ind w:left="0"/>
        <w:jc w:val="left"/>
      </w:pPr>
      <w:r>
        <w:rPr>
          <w:rFonts w:ascii="Arial" w:hAnsi="Arial" w:eastAsia="等线" w:cs="Arial"/>
          <w:sz w:val="22"/>
        </w:rPr>
        <w:t>3）缓存击穿</w:t>
      </w:r>
    </w:p>
    <w:p w14:paraId="6F8A42FD">
      <w:pPr>
        <w:spacing w:before="120" w:after="120" w:line="288" w:lineRule="auto"/>
        <w:ind w:left="0"/>
        <w:jc w:val="left"/>
      </w:pPr>
      <w:r>
        <w:rPr>
          <w:rFonts w:ascii="Arial" w:hAnsi="Arial" w:eastAsia="等线" w:cs="Arial"/>
          <w:sz w:val="22"/>
        </w:rPr>
        <w:t>大量并发访问同一个热点数据，当热点数据失效后同时去请求数据库，瞬间耗尽数据库资源，导致数据库无法使用。</w:t>
      </w:r>
    </w:p>
    <w:p w14:paraId="11977894">
      <w:pPr>
        <w:spacing w:before="120" w:after="120" w:line="288" w:lineRule="auto"/>
        <w:ind w:left="0"/>
        <w:jc w:val="left"/>
      </w:pPr>
      <w:r>
        <w:rPr>
          <w:rFonts w:ascii="Arial" w:hAnsi="Arial" w:eastAsia="等线" w:cs="Arial"/>
          <w:sz w:val="22"/>
        </w:rPr>
        <w:t>解决办法：</w:t>
      </w:r>
    </w:p>
    <w:p w14:paraId="5C2BBB3B">
      <w:pPr>
        <w:spacing w:before="120" w:after="120" w:line="288" w:lineRule="auto"/>
        <w:ind w:left="0"/>
        <w:jc w:val="left"/>
      </w:pPr>
      <w:r>
        <w:rPr>
          <w:rFonts w:ascii="Arial" w:hAnsi="Arial" w:eastAsia="等线" w:cs="Arial"/>
          <w:sz w:val="22"/>
        </w:rPr>
        <w:t>使用同步锁控制</w:t>
      </w:r>
    </w:p>
    <w:p w14:paraId="0213535D">
      <w:pPr>
        <w:spacing w:before="120" w:after="120" w:line="288" w:lineRule="auto"/>
        <w:ind w:left="0"/>
        <w:jc w:val="left"/>
      </w:pPr>
      <w:r>
        <w:rPr>
          <w:rFonts w:ascii="Arial" w:hAnsi="Arial" w:eastAsia="等线" w:cs="Arial"/>
          <w:sz w:val="22"/>
        </w:rPr>
        <w:t>设置key永不过期</w:t>
      </w:r>
    </w:p>
    <w:p w14:paraId="02778F69">
      <w:pPr>
        <w:spacing w:before="120" w:after="120" w:line="288" w:lineRule="auto"/>
        <w:ind w:left="0"/>
        <w:jc w:val="left"/>
      </w:pPr>
    </w:p>
    <w:p w14:paraId="611E86BC">
      <w:pPr>
        <w:spacing w:before="120" w:after="120" w:line="288" w:lineRule="auto"/>
        <w:ind w:left="0"/>
        <w:jc w:val="left"/>
      </w:pPr>
      <w:r>
        <w:rPr>
          <w:rFonts w:ascii="Arial" w:hAnsi="Arial" w:eastAsia="等线" w:cs="Arial"/>
          <w:sz w:val="22"/>
        </w:rPr>
        <w:t>无中生有是穿透，布隆过滤null隔离。</w:t>
      </w:r>
      <w:r>
        <w:rPr>
          <w:rFonts w:ascii="Arial" w:hAnsi="Arial" w:eastAsia="等线" w:cs="Arial"/>
          <w:sz w:val="22"/>
        </w:rPr>
        <w:br w:type="textWrapping"/>
      </w:r>
      <w:r>
        <w:rPr>
          <w:rFonts w:ascii="Arial" w:hAnsi="Arial" w:eastAsia="等线" w:cs="Arial"/>
          <w:sz w:val="22"/>
        </w:rPr>
        <w:t>缓存击穿key过期， 锁与非期解难题。</w:t>
      </w:r>
      <w:r>
        <w:rPr>
          <w:rFonts w:ascii="Arial" w:hAnsi="Arial" w:eastAsia="等线" w:cs="Arial"/>
          <w:sz w:val="22"/>
        </w:rPr>
        <w:br w:type="textWrapping"/>
      </w:r>
      <w:r>
        <w:rPr>
          <w:rFonts w:ascii="Arial" w:hAnsi="Arial" w:eastAsia="等线" w:cs="Arial"/>
          <w:sz w:val="22"/>
        </w:rPr>
        <w:t>大量过期成雪崩，过期时间要随机。</w:t>
      </w:r>
      <w:r>
        <w:rPr>
          <w:rFonts w:ascii="Arial" w:hAnsi="Arial" w:eastAsia="等线" w:cs="Arial"/>
          <w:sz w:val="22"/>
        </w:rPr>
        <w:br w:type="textWrapping"/>
      </w:r>
      <w:r>
        <w:rPr>
          <w:rFonts w:ascii="Arial" w:hAnsi="Arial" w:eastAsia="等线" w:cs="Arial"/>
          <w:sz w:val="22"/>
        </w:rPr>
        <w:t>面试必考三兄弟，可用限流来保底。</w:t>
      </w:r>
    </w:p>
    <w:p w14:paraId="70F72893">
      <w:pPr>
        <w:spacing w:before="120" w:after="120" w:line="288" w:lineRule="auto"/>
        <w:ind w:left="0"/>
        <w:jc w:val="left"/>
      </w:pPr>
    </w:p>
    <w:p w14:paraId="1443F23B">
      <w:pPr>
        <w:spacing w:before="120" w:after="120" w:line="288" w:lineRule="auto"/>
        <w:ind w:left="0"/>
        <w:jc w:val="left"/>
      </w:pPr>
      <w:r>
        <w:rPr>
          <w:rFonts w:ascii="Arial" w:hAnsi="Arial" w:eastAsia="等线" w:cs="Arial"/>
          <w:sz w:val="22"/>
        </w:rPr>
        <w:t>限流技术方案：</w:t>
      </w:r>
    </w:p>
    <w:p w14:paraId="122341F2">
      <w:pPr>
        <w:spacing w:before="120" w:after="120" w:line="288" w:lineRule="auto"/>
        <w:ind w:left="0"/>
        <w:jc w:val="left"/>
      </w:pPr>
      <w:r>
        <w:rPr>
          <w:rFonts w:ascii="Arial" w:hAnsi="Arial" w:eastAsia="等线" w:cs="Arial"/>
          <w:sz w:val="22"/>
        </w:rPr>
        <w:t xml:space="preserve">alibaba/Sentinel </w:t>
      </w:r>
    </w:p>
    <w:p w14:paraId="5436039A">
      <w:pPr>
        <w:spacing w:before="120" w:after="120" w:line="288" w:lineRule="auto"/>
        <w:ind w:left="0"/>
        <w:jc w:val="left"/>
      </w:pPr>
      <w:r>
        <w:rPr>
          <w:rFonts w:ascii="Arial" w:hAnsi="Arial" w:eastAsia="等线" w:cs="Arial"/>
          <w:sz w:val="22"/>
        </w:rPr>
        <w:t>nginx+Lua</w:t>
      </w:r>
    </w:p>
    <w:p w14:paraId="3FCCD534">
      <w:pPr>
        <w:spacing w:before="120" w:after="120" w:line="288" w:lineRule="auto"/>
        <w:ind w:left="0"/>
        <w:jc w:val="left"/>
      </w:pPr>
    </w:p>
    <w:p w14:paraId="5AFBC4D6">
      <w:pPr>
        <w:spacing w:before="320" w:after="120" w:line="288" w:lineRule="auto"/>
        <w:ind w:left="0"/>
        <w:jc w:val="left"/>
        <w:outlineLvl w:val="1"/>
      </w:pPr>
      <w:r>
        <w:rPr>
          <w:rFonts w:ascii="Arial" w:hAnsi="Arial" w:eastAsia="等线" w:cs="Arial"/>
          <w:b/>
          <w:sz w:val="32"/>
        </w:rPr>
        <w:t>3.5 分布式锁</w:t>
      </w:r>
    </w:p>
    <w:p w14:paraId="796D9AA6">
      <w:pPr>
        <w:spacing w:before="300" w:after="120" w:line="288" w:lineRule="auto"/>
        <w:ind w:left="0"/>
        <w:jc w:val="left"/>
        <w:outlineLvl w:val="2"/>
      </w:pPr>
      <w:r>
        <w:rPr>
          <w:rFonts w:ascii="Arial" w:hAnsi="Arial" w:eastAsia="等线" w:cs="Arial"/>
          <w:b/>
          <w:sz w:val="30"/>
        </w:rPr>
        <w:t>3.5.1 本地锁的问题</w:t>
      </w:r>
    </w:p>
    <w:p w14:paraId="522DEDB7">
      <w:pPr>
        <w:spacing w:before="120" w:after="120" w:line="288" w:lineRule="auto"/>
        <w:ind w:left="0"/>
        <w:jc w:val="left"/>
      </w:pPr>
      <w:r>
        <w:rPr>
          <w:rFonts w:ascii="Arial" w:hAnsi="Arial" w:eastAsia="等线" w:cs="Arial"/>
          <w:sz w:val="22"/>
        </w:rPr>
        <w:t>上边的程序使用了同步锁解决了缓存击穿、缓存雪崩的问题，保证同一个key过期后只会查询一次数据库。</w:t>
      </w:r>
    </w:p>
    <w:p w14:paraId="7ED1DD3C">
      <w:pPr>
        <w:spacing w:before="120" w:after="120" w:line="288" w:lineRule="auto"/>
        <w:ind w:left="0"/>
        <w:jc w:val="left"/>
      </w:pPr>
      <w:r>
        <w:rPr>
          <w:rFonts w:ascii="Arial" w:hAnsi="Arial" w:eastAsia="等线" w:cs="Arial"/>
          <w:sz w:val="22"/>
        </w:rPr>
        <w:t>如果将同步锁的程序分布式部署在多个虚拟机上则无法保证同一个key只会查询一次数据库，如下图：</w:t>
      </w:r>
    </w:p>
    <w:p w14:paraId="6E6BA31C">
      <w:pPr>
        <w:spacing w:before="120" w:after="120" w:line="288" w:lineRule="auto"/>
        <w:ind w:left="0"/>
        <w:jc w:val="center"/>
      </w:pPr>
      <w:r>
        <w:drawing>
          <wp:inline distT="0" distB="0" distL="0" distR="0">
            <wp:extent cx="5257800" cy="4067175"/>
            <wp:effectExtent l="0" t="0" r="0"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5257800" cy="4067175"/>
                    </a:xfrm>
                    <a:prstGeom prst="rect">
                      <a:avLst/>
                    </a:prstGeom>
                  </pic:spPr>
                </pic:pic>
              </a:graphicData>
            </a:graphic>
          </wp:inline>
        </w:drawing>
      </w:r>
    </w:p>
    <w:p w14:paraId="3010BD09">
      <w:pPr>
        <w:spacing w:before="120" w:after="120" w:line="288" w:lineRule="auto"/>
        <w:ind w:left="0"/>
        <w:jc w:val="left"/>
      </w:pPr>
    </w:p>
    <w:p w14:paraId="5590259C">
      <w:pPr>
        <w:spacing w:before="120" w:after="120" w:line="288" w:lineRule="auto"/>
        <w:ind w:left="0"/>
        <w:jc w:val="left"/>
      </w:pPr>
      <w:r>
        <w:rPr>
          <w:rFonts w:ascii="Arial" w:hAnsi="Arial" w:eastAsia="等线" w:cs="Arial"/>
          <w:sz w:val="22"/>
        </w:rPr>
        <w:t>一个同步锁程序只能保证同一个虚拟机中多个线程只有一个线程去数据库，如果高并发通过网关负载均衡转发给各个虚拟机，此时就会存在多个线程去查询数据库情况，因为虚拟机中的锁只能保证该虚拟机自己的线程去同步执行，无法跨虚拟机保证同步执行。</w:t>
      </w:r>
    </w:p>
    <w:p w14:paraId="03C69CDC">
      <w:pPr>
        <w:spacing w:before="120" w:after="120" w:line="288" w:lineRule="auto"/>
        <w:ind w:left="0"/>
        <w:jc w:val="left"/>
      </w:pPr>
      <w:r>
        <w:rPr>
          <w:rFonts w:ascii="Arial" w:hAnsi="Arial" w:eastAsia="等线" w:cs="Arial"/>
          <w:sz w:val="22"/>
        </w:rPr>
        <w:t>我们将虚拟机内部的锁叫本地锁，本地锁只能保证所在虚拟机的线程同步执行。</w:t>
      </w:r>
    </w:p>
    <w:p w14:paraId="7EED10B0">
      <w:pPr>
        <w:spacing w:before="120" w:after="120" w:line="288" w:lineRule="auto"/>
        <w:ind w:left="0"/>
        <w:jc w:val="left"/>
      </w:pPr>
      <w:r>
        <w:rPr>
          <w:rFonts w:ascii="Arial" w:hAnsi="Arial" w:eastAsia="等线" w:cs="Arial"/>
          <w:sz w:val="22"/>
        </w:rPr>
        <w:t>下边进行测试：</w:t>
      </w:r>
    </w:p>
    <w:p w14:paraId="63CA194A">
      <w:pPr>
        <w:spacing w:before="120" w:after="120" w:line="288" w:lineRule="auto"/>
        <w:ind w:left="0"/>
        <w:jc w:val="left"/>
      </w:pPr>
      <w:r>
        <w:rPr>
          <w:rFonts w:ascii="Arial" w:hAnsi="Arial" w:eastAsia="等线" w:cs="Arial"/>
          <w:sz w:val="22"/>
        </w:rPr>
        <w:t>启动三个内容管理服务：</w:t>
      </w:r>
    </w:p>
    <w:p w14:paraId="06EED1FA">
      <w:pPr>
        <w:spacing w:before="120" w:after="120" w:line="288" w:lineRule="auto"/>
        <w:ind w:left="0"/>
        <w:jc w:val="center"/>
      </w:pPr>
      <w:r>
        <w:drawing>
          <wp:inline distT="0" distB="0" distL="0" distR="0">
            <wp:extent cx="4181475" cy="1095375"/>
            <wp:effectExtent l="0" t="0" r="9525" b="952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4181475" cy="1095375"/>
                    </a:xfrm>
                    <a:prstGeom prst="rect">
                      <a:avLst/>
                    </a:prstGeom>
                  </pic:spPr>
                </pic:pic>
              </a:graphicData>
            </a:graphic>
          </wp:inline>
        </w:drawing>
      </w:r>
    </w:p>
    <w:p w14:paraId="4465DE5D">
      <w:pPr>
        <w:spacing w:before="120" w:after="120" w:line="288" w:lineRule="auto"/>
        <w:ind w:left="0"/>
        <w:jc w:val="left"/>
      </w:pPr>
      <w:r>
        <w:rPr>
          <w:rFonts w:ascii="Arial" w:hAnsi="Arial" w:eastAsia="等线" w:cs="Arial"/>
          <w:sz w:val="22"/>
        </w:rPr>
        <w:t>通过网关访问课程查询，网关通过负载均衡将请求转发给三个服务。</w:t>
      </w:r>
    </w:p>
    <w:p w14:paraId="3C123162">
      <w:pPr>
        <w:spacing w:before="120" w:after="120" w:line="288" w:lineRule="auto"/>
        <w:ind w:left="0"/>
        <w:jc w:val="left"/>
      </w:pPr>
      <w:r>
        <w:rPr>
          <w:rFonts w:ascii="Arial" w:hAnsi="Arial" w:eastAsia="等线" w:cs="Arial"/>
          <w:sz w:val="22"/>
        </w:rPr>
        <w:t>通过测试发现，有两个服务各有一次数据库查询，这说明本地锁无法跨虚拟机保证同步执行。</w:t>
      </w:r>
    </w:p>
    <w:p w14:paraId="29C9B16A">
      <w:pPr>
        <w:spacing w:before="120" w:after="120" w:line="288" w:lineRule="auto"/>
        <w:ind w:left="0"/>
        <w:jc w:val="left"/>
      </w:pPr>
    </w:p>
    <w:p w14:paraId="2C3679DC">
      <w:pPr>
        <w:spacing w:before="120" w:after="120" w:line="288" w:lineRule="auto"/>
        <w:ind w:left="0"/>
        <w:jc w:val="left"/>
      </w:pPr>
    </w:p>
    <w:p w14:paraId="2E13CAB8">
      <w:pPr>
        <w:spacing w:before="300" w:after="120" w:line="288" w:lineRule="auto"/>
        <w:ind w:left="0"/>
        <w:jc w:val="left"/>
        <w:outlineLvl w:val="2"/>
      </w:pPr>
      <w:r>
        <w:rPr>
          <w:rFonts w:ascii="Arial" w:hAnsi="Arial" w:eastAsia="等线" w:cs="Arial"/>
          <w:b/>
          <w:sz w:val="30"/>
        </w:rPr>
        <w:t>3.5.2 什么是分布锁</w:t>
      </w:r>
    </w:p>
    <w:p w14:paraId="1177606B">
      <w:pPr>
        <w:spacing w:before="120" w:after="120" w:line="288" w:lineRule="auto"/>
        <w:ind w:left="0"/>
        <w:jc w:val="left"/>
      </w:pPr>
      <w:r>
        <w:rPr>
          <w:rFonts w:ascii="Arial" w:hAnsi="Arial" w:eastAsia="等线" w:cs="Arial"/>
          <w:sz w:val="22"/>
        </w:rPr>
        <w:t>本地锁只能控制所在虚拟机中的线程同步执行，现在要实现分布式环境下所有虚拟机中的线程去同步执行就需要让多个虚拟机去共用一个锁，虚拟机可以分布式部署，锁也可以分布式部署，如下图：</w:t>
      </w:r>
    </w:p>
    <w:p w14:paraId="70A20E2E">
      <w:pPr>
        <w:spacing w:before="120" w:after="120" w:line="288" w:lineRule="auto"/>
        <w:ind w:left="0"/>
        <w:jc w:val="center"/>
      </w:pPr>
      <w:r>
        <w:drawing>
          <wp:inline distT="0" distB="0" distL="0" distR="0">
            <wp:extent cx="5257800" cy="5314950"/>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5257800" cy="5314950"/>
                    </a:xfrm>
                    <a:prstGeom prst="rect">
                      <a:avLst/>
                    </a:prstGeom>
                  </pic:spPr>
                </pic:pic>
              </a:graphicData>
            </a:graphic>
          </wp:inline>
        </w:drawing>
      </w:r>
    </w:p>
    <w:p w14:paraId="028C8316">
      <w:pPr>
        <w:spacing w:before="120" w:after="120" w:line="288" w:lineRule="auto"/>
        <w:ind w:left="0"/>
        <w:jc w:val="left"/>
      </w:pPr>
      <w:r>
        <w:rPr>
          <w:rFonts w:ascii="Arial" w:hAnsi="Arial" w:eastAsia="等线" w:cs="Arial"/>
          <w:sz w:val="22"/>
        </w:rPr>
        <w:t>虚拟机都去抢占同一个锁，锁是一个单独的程序提供加锁、解锁服务，谁抢到锁谁去查询数据库。</w:t>
      </w:r>
    </w:p>
    <w:p w14:paraId="4D34C2CC">
      <w:pPr>
        <w:spacing w:before="120" w:after="120" w:line="288" w:lineRule="auto"/>
        <w:ind w:left="0"/>
        <w:jc w:val="left"/>
      </w:pPr>
      <w:r>
        <w:rPr>
          <w:rFonts w:ascii="Arial" w:hAnsi="Arial" w:eastAsia="等线" w:cs="Arial"/>
          <w:sz w:val="22"/>
        </w:rPr>
        <w:t>该锁已不属于某个虚拟机，而是分布式部署，由多个虚拟机所共享，这种锁叫分布式锁。</w:t>
      </w:r>
    </w:p>
    <w:p w14:paraId="1A529ACE">
      <w:pPr>
        <w:spacing w:before="300" w:after="120" w:line="288" w:lineRule="auto"/>
        <w:ind w:left="0"/>
        <w:jc w:val="left"/>
        <w:outlineLvl w:val="2"/>
      </w:pPr>
      <w:r>
        <w:rPr>
          <w:rFonts w:ascii="Arial" w:hAnsi="Arial" w:eastAsia="等线" w:cs="Arial"/>
          <w:b/>
          <w:sz w:val="30"/>
        </w:rPr>
        <w:t>3.5.3 分布式锁的实现方案</w:t>
      </w:r>
    </w:p>
    <w:p w14:paraId="3E0F510F">
      <w:pPr>
        <w:spacing w:before="120" w:after="120" w:line="288" w:lineRule="auto"/>
        <w:ind w:left="0"/>
        <w:jc w:val="left"/>
      </w:pPr>
      <w:r>
        <w:rPr>
          <w:rFonts w:ascii="Arial" w:hAnsi="Arial" w:eastAsia="等线" w:cs="Arial"/>
          <w:sz w:val="22"/>
        </w:rPr>
        <w:t>实现分布式锁的方案有很多，常用的如下：</w:t>
      </w:r>
    </w:p>
    <w:p w14:paraId="087E66EE">
      <w:pPr>
        <w:spacing w:before="120" w:after="120" w:line="288" w:lineRule="auto"/>
        <w:ind w:left="0"/>
        <w:jc w:val="left"/>
      </w:pPr>
      <w:r>
        <w:rPr>
          <w:rFonts w:ascii="Arial" w:hAnsi="Arial" w:eastAsia="等线" w:cs="Arial"/>
          <w:sz w:val="22"/>
        </w:rPr>
        <w:t>1、基于数据库实现分布锁</w:t>
      </w:r>
    </w:p>
    <w:p w14:paraId="537BF766">
      <w:pPr>
        <w:spacing w:before="120" w:after="120" w:line="288" w:lineRule="auto"/>
        <w:ind w:left="0"/>
        <w:jc w:val="left"/>
      </w:pPr>
      <w:r>
        <w:rPr>
          <w:rFonts w:ascii="Arial" w:hAnsi="Arial" w:eastAsia="等线" w:cs="Arial"/>
          <w:sz w:val="22"/>
        </w:rPr>
        <w:t>利用数据库主键唯一性的特点，或利用数据库唯一索引的特点，多个线程同时去插入相同的记录，谁插入成功谁就抢到锁。</w:t>
      </w:r>
    </w:p>
    <w:p w14:paraId="063D6587">
      <w:pPr>
        <w:spacing w:before="120" w:after="120" w:line="288" w:lineRule="auto"/>
        <w:ind w:left="0"/>
        <w:jc w:val="left"/>
      </w:pPr>
      <w:r>
        <w:rPr>
          <w:rFonts w:ascii="Arial" w:hAnsi="Arial" w:eastAsia="等线" w:cs="Arial"/>
          <w:sz w:val="22"/>
        </w:rPr>
        <w:t>2、基于redis实现锁</w:t>
      </w:r>
    </w:p>
    <w:p w14:paraId="130E98AF">
      <w:pPr>
        <w:spacing w:before="120" w:after="120" w:line="288" w:lineRule="auto"/>
        <w:ind w:left="0"/>
        <w:jc w:val="left"/>
      </w:pPr>
      <w:r>
        <w:rPr>
          <w:rFonts w:ascii="Arial" w:hAnsi="Arial" w:eastAsia="等线" w:cs="Arial"/>
          <w:sz w:val="22"/>
        </w:rPr>
        <w:t>redis提供了分布式锁的实现方案，比如：SETNX、set nx、redisson等。</w:t>
      </w:r>
    </w:p>
    <w:p w14:paraId="13C9F39A">
      <w:pPr>
        <w:spacing w:before="120" w:after="120" w:line="288" w:lineRule="auto"/>
        <w:ind w:left="0"/>
        <w:jc w:val="left"/>
      </w:pPr>
      <w:r>
        <w:rPr>
          <w:rFonts w:ascii="Arial" w:hAnsi="Arial" w:eastAsia="等线" w:cs="Arial"/>
          <w:sz w:val="22"/>
        </w:rPr>
        <w:t>拿SETNX举例说明，SETNX命令的工作过程是去set一个不存在的key，多个线程去设置同一个key只会有一个线程设置成功，设置成功的的线程拿到锁。</w:t>
      </w:r>
    </w:p>
    <w:p w14:paraId="3F0521DA">
      <w:pPr>
        <w:spacing w:before="120" w:after="120" w:line="288" w:lineRule="auto"/>
        <w:ind w:left="0"/>
        <w:jc w:val="left"/>
      </w:pPr>
      <w:r>
        <w:rPr>
          <w:rFonts w:ascii="Arial" w:hAnsi="Arial" w:eastAsia="等线" w:cs="Arial"/>
          <w:sz w:val="22"/>
        </w:rPr>
        <w:t>3、使用zookeeper实现</w:t>
      </w:r>
    </w:p>
    <w:p w14:paraId="68093E6F">
      <w:pPr>
        <w:spacing w:before="120" w:after="120" w:line="288" w:lineRule="auto"/>
        <w:ind w:left="0"/>
        <w:jc w:val="left"/>
      </w:pPr>
      <w:r>
        <w:rPr>
          <w:rFonts w:ascii="Arial" w:hAnsi="Arial" w:eastAsia="等线" w:cs="Arial"/>
          <w:sz w:val="22"/>
        </w:rPr>
        <w:t>zookeeper是一个分布式协调服务，主要解决分布式程序之间的同步的问题。zookeeper的结构类似的文件目录，多线程向zookeeper创建一个子目录(节点)只会有一个创建成功，利用此特点可以实现分布式锁，谁创建该结点成功谁就获得锁。</w:t>
      </w:r>
    </w:p>
    <w:p w14:paraId="5378D4AE">
      <w:pPr>
        <w:spacing w:before="120" w:after="120" w:line="288" w:lineRule="auto"/>
        <w:ind w:left="0"/>
        <w:jc w:val="left"/>
      </w:pPr>
    </w:p>
    <w:p w14:paraId="101352B8">
      <w:pPr>
        <w:spacing w:before="300" w:after="120" w:line="288" w:lineRule="auto"/>
        <w:ind w:left="0"/>
        <w:jc w:val="left"/>
        <w:outlineLvl w:val="2"/>
      </w:pPr>
      <w:r>
        <w:rPr>
          <w:rFonts w:ascii="Arial" w:hAnsi="Arial" w:eastAsia="等线" w:cs="Arial"/>
          <w:b/>
          <w:sz w:val="30"/>
        </w:rPr>
        <w:t>3.5.4 Redis NX实现分布式锁</w:t>
      </w:r>
    </w:p>
    <w:p w14:paraId="72B2048A">
      <w:pPr>
        <w:spacing w:before="120" w:after="120" w:line="288" w:lineRule="auto"/>
        <w:ind w:left="0"/>
        <w:jc w:val="left"/>
      </w:pPr>
      <w:r>
        <w:rPr>
          <w:rFonts w:ascii="Arial" w:hAnsi="Arial" w:eastAsia="等线" w:cs="Arial"/>
          <w:sz w:val="22"/>
        </w:rPr>
        <w:t>redis实现分布式锁的方案可以在redis.cn网站查阅，地址http://www.redis.cn/commands/set.html</w:t>
      </w:r>
    </w:p>
    <w:p w14:paraId="2BDF1134">
      <w:pPr>
        <w:spacing w:before="120" w:after="120" w:line="288" w:lineRule="auto"/>
        <w:ind w:left="0"/>
        <w:jc w:val="left"/>
      </w:pPr>
      <w:r>
        <w:rPr>
          <w:rFonts w:ascii="Arial" w:hAnsi="Arial" w:eastAsia="等线" w:cs="Arial"/>
          <w:sz w:val="22"/>
        </w:rPr>
        <w:t xml:space="preserve">使用命令： </w:t>
      </w:r>
      <w:r>
        <w:rPr>
          <w:rFonts w:ascii="Consolas" w:hAnsi="Consolas" w:eastAsia="Consolas" w:cs="Consolas"/>
          <w:sz w:val="22"/>
          <w:shd w:val="clear" w:fill="EFF0F1"/>
        </w:rPr>
        <w:t>SET resource-name anystring NX EX max-lock-time</w:t>
      </w:r>
      <w:r>
        <w:rPr>
          <w:rFonts w:ascii="Arial" w:hAnsi="Arial" w:eastAsia="等线" w:cs="Arial"/>
          <w:sz w:val="22"/>
        </w:rPr>
        <w:t xml:space="preserve"> 即可实现。</w:t>
      </w:r>
    </w:p>
    <w:p w14:paraId="5925D9D2">
      <w:pPr>
        <w:spacing w:before="120" w:after="120" w:line="288" w:lineRule="auto"/>
        <w:ind w:left="0"/>
        <w:jc w:val="left"/>
      </w:pPr>
      <w:r>
        <w:rPr>
          <w:rFonts w:ascii="Arial" w:hAnsi="Arial" w:eastAsia="等线" w:cs="Arial"/>
          <w:sz w:val="22"/>
        </w:rPr>
        <w:t>NX：表示key不存在才设置成功。</w:t>
      </w:r>
    </w:p>
    <w:p w14:paraId="6ED70CA2">
      <w:pPr>
        <w:spacing w:before="120" w:after="120" w:line="288" w:lineRule="auto"/>
        <w:ind w:left="0"/>
        <w:jc w:val="left"/>
      </w:pPr>
      <w:r>
        <w:rPr>
          <w:rFonts w:ascii="Arial" w:hAnsi="Arial" w:eastAsia="等线" w:cs="Arial"/>
          <w:sz w:val="22"/>
        </w:rPr>
        <w:t>EX：设置过期时间</w:t>
      </w:r>
    </w:p>
    <w:p w14:paraId="27F3D6F5">
      <w:pPr>
        <w:spacing w:before="120" w:after="120" w:line="288" w:lineRule="auto"/>
        <w:ind w:left="0"/>
        <w:jc w:val="left"/>
      </w:pPr>
      <w:r>
        <w:rPr>
          <w:rFonts w:ascii="Arial" w:hAnsi="Arial" w:eastAsia="等线" w:cs="Arial"/>
          <w:sz w:val="22"/>
        </w:rPr>
        <w:t>这里启动三个ssh客户端，连接redis: docker exec -it redis redis-cli</w:t>
      </w:r>
    </w:p>
    <w:p w14:paraId="09C81AE3">
      <w:pPr>
        <w:spacing w:before="120" w:after="120" w:line="288" w:lineRule="auto"/>
        <w:ind w:left="0"/>
        <w:jc w:val="left"/>
      </w:pPr>
      <w:r>
        <w:rPr>
          <w:rFonts w:ascii="Arial" w:hAnsi="Arial" w:eastAsia="等线" w:cs="Arial"/>
          <w:sz w:val="22"/>
        </w:rPr>
        <w:t>先认证: auth redis</w:t>
      </w:r>
    </w:p>
    <w:p w14:paraId="7B0E1B9E">
      <w:pPr>
        <w:spacing w:before="120" w:after="120" w:line="288" w:lineRule="auto"/>
        <w:ind w:left="0"/>
        <w:jc w:val="left"/>
      </w:pPr>
      <w:r>
        <w:rPr>
          <w:rFonts w:ascii="Arial" w:hAnsi="Arial" w:eastAsia="等线" w:cs="Arial"/>
          <w:sz w:val="22"/>
        </w:rPr>
        <w:t>同时向三个客户端发送测试命令如下：</w:t>
      </w:r>
    </w:p>
    <w:p w14:paraId="0218EBD3">
      <w:pPr>
        <w:spacing w:before="120" w:after="120" w:line="288" w:lineRule="auto"/>
        <w:ind w:left="0"/>
        <w:jc w:val="left"/>
      </w:pPr>
      <w:r>
        <w:rPr>
          <w:rFonts w:ascii="Arial" w:hAnsi="Arial" w:eastAsia="等线" w:cs="Arial"/>
          <w:sz w:val="22"/>
        </w:rPr>
        <w:t>表示设置lock001锁，value为001，过期时间为30秒</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276DB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D468EFD">
            <w:pPr>
              <w:spacing w:before="120" w:after="120" w:line="288" w:lineRule="auto"/>
              <w:ind w:left="0"/>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SET lock001 001 NX EX 30</w:t>
            </w:r>
          </w:p>
        </w:tc>
      </w:tr>
    </w:tbl>
    <w:p w14:paraId="4BC38C3C">
      <w:pPr>
        <w:spacing w:before="120" w:after="120" w:line="288" w:lineRule="auto"/>
        <w:ind w:left="0"/>
        <w:jc w:val="left"/>
      </w:pPr>
      <w:r>
        <w:rPr>
          <w:rFonts w:ascii="Arial" w:hAnsi="Arial" w:eastAsia="等线" w:cs="Arial"/>
          <w:sz w:val="22"/>
        </w:rPr>
        <w:t>命令发送成功，观察三个ssh客户端发现只有一个设置成功，其它两个设置失败，设置成功的请求表示抢到了lock001锁。</w:t>
      </w:r>
    </w:p>
    <w:p w14:paraId="6935EAB0">
      <w:pPr>
        <w:spacing w:before="120" w:after="120" w:line="288" w:lineRule="auto"/>
        <w:ind w:left="0"/>
        <w:jc w:val="left"/>
      </w:pPr>
      <w:r>
        <w:rPr>
          <w:rFonts w:ascii="Arial" w:hAnsi="Arial" w:eastAsia="等线" w:cs="Arial"/>
          <w:sz w:val="22"/>
        </w:rPr>
        <w:t>如何在代码中使用Set nx去实现分布锁呢？</w:t>
      </w:r>
    </w:p>
    <w:p w14:paraId="00AC156B">
      <w:pPr>
        <w:spacing w:before="120" w:after="120" w:line="288" w:lineRule="auto"/>
        <w:ind w:left="0"/>
        <w:jc w:val="left"/>
      </w:pPr>
      <w:r>
        <w:rPr>
          <w:rFonts w:ascii="Arial" w:hAnsi="Arial" w:eastAsia="等线" w:cs="Arial"/>
          <w:sz w:val="22"/>
        </w:rPr>
        <w:t>使用spring-boot-starter-data-redis 提供的api即可实现set nx。</w:t>
      </w:r>
    </w:p>
    <w:p w14:paraId="1AC6BEC5">
      <w:pPr>
        <w:spacing w:before="120" w:after="120" w:line="288" w:lineRule="auto"/>
        <w:ind w:left="0"/>
        <w:jc w:val="left"/>
      </w:pPr>
      <w:r>
        <w:rPr>
          <w:rFonts w:ascii="Arial" w:hAnsi="Arial" w:eastAsia="等线" w:cs="Arial"/>
          <w:sz w:val="22"/>
        </w:rPr>
        <w:t>添加依赖：</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511F8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20DFFAF">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 xml:space="preserve">    &lt;groupId&gt;org.springframework.boot&lt;/groupId&gt;</w:t>
            </w:r>
            <w:r>
              <w:rPr>
                <w:rFonts w:ascii="Consolas" w:hAnsi="Consolas" w:eastAsia="Consolas" w:cs="Consolas"/>
                <w:sz w:val="22"/>
              </w:rPr>
              <w:br w:type="textWrapping"/>
            </w:r>
            <w:r>
              <w:rPr>
                <w:rFonts w:ascii="Consolas" w:hAnsi="Consolas" w:eastAsia="Consolas" w:cs="Consolas"/>
                <w:sz w:val="22"/>
              </w:rPr>
              <w:t xml:space="preserve">    &lt;artifactId&gt;spring-boot-starter-data-redis&lt;/artifactId&gt;</w:t>
            </w:r>
            <w:r>
              <w:rPr>
                <w:rFonts w:ascii="Consolas" w:hAnsi="Consolas" w:eastAsia="Consolas" w:cs="Consolas"/>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 xml:space="preserve">    &lt;groupId&gt;org.apache.commons&lt;/groupId&gt;</w:t>
            </w:r>
            <w:r>
              <w:rPr>
                <w:rFonts w:ascii="Consolas" w:hAnsi="Consolas" w:eastAsia="Consolas" w:cs="Consolas"/>
                <w:sz w:val="22"/>
              </w:rPr>
              <w:br w:type="textWrapping"/>
            </w:r>
            <w:r>
              <w:rPr>
                <w:rFonts w:ascii="Consolas" w:hAnsi="Consolas" w:eastAsia="Consolas" w:cs="Consolas"/>
                <w:sz w:val="22"/>
              </w:rPr>
              <w:t xml:space="preserve">    &lt;artifactId&gt;commons-pool2&lt;/artifactId&gt;</w:t>
            </w:r>
            <w:r>
              <w:rPr>
                <w:rFonts w:ascii="Consolas" w:hAnsi="Consolas" w:eastAsia="Consolas" w:cs="Consolas"/>
                <w:sz w:val="22"/>
              </w:rPr>
              <w:br w:type="textWrapping"/>
            </w:r>
            <w:r>
              <w:rPr>
                <w:rFonts w:ascii="Consolas" w:hAnsi="Consolas" w:eastAsia="Consolas" w:cs="Consolas"/>
                <w:sz w:val="22"/>
              </w:rPr>
              <w:t xml:space="preserve">    &lt;version&gt;2.6.2&lt;/version&gt;</w:t>
            </w:r>
            <w:r>
              <w:rPr>
                <w:rFonts w:ascii="Consolas" w:hAnsi="Consolas" w:eastAsia="Consolas" w:cs="Consolas"/>
                <w:sz w:val="22"/>
              </w:rPr>
              <w:br w:type="textWrapping"/>
            </w:r>
            <w:r>
              <w:rPr>
                <w:rFonts w:ascii="Consolas" w:hAnsi="Consolas" w:eastAsia="Consolas" w:cs="Consolas"/>
                <w:sz w:val="22"/>
              </w:rPr>
              <w:t>&lt;/dependency&gt;</w:t>
            </w:r>
          </w:p>
        </w:tc>
      </w:tr>
    </w:tbl>
    <w:p w14:paraId="4036D953">
      <w:pPr>
        <w:spacing w:before="120" w:after="120" w:line="288" w:lineRule="auto"/>
        <w:ind w:left="0"/>
        <w:jc w:val="left"/>
      </w:pPr>
      <w:r>
        <w:rPr>
          <w:rFonts w:ascii="Arial" w:hAnsi="Arial" w:eastAsia="等线" w:cs="Arial"/>
          <w:sz w:val="22"/>
        </w:rPr>
        <w:t>添加依赖后，在bean中注入restTemplate。</w:t>
      </w:r>
    </w:p>
    <w:p w14:paraId="78AE4994">
      <w:pPr>
        <w:spacing w:before="120" w:after="120" w:line="288" w:lineRule="auto"/>
        <w:ind w:left="0"/>
        <w:jc w:val="left"/>
      </w:pPr>
      <w:r>
        <w:rPr>
          <w:rFonts w:ascii="Arial" w:hAnsi="Arial" w:eastAsia="等线" w:cs="Arial"/>
          <w:sz w:val="22"/>
        </w:rPr>
        <w:t>我们先分析一段伪代码如下：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E19E5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F6B4A75">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if(缓存中有){</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返回缓存中的数据</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获取分布式锁</w:t>
            </w:r>
            <w:r>
              <w:rPr>
                <w:rFonts w:ascii="Consolas" w:hAnsi="Consolas" w:eastAsia="Consolas" w:cs="Consolas"/>
                <w:sz w:val="22"/>
              </w:rPr>
              <w:br w:type="textWrapping"/>
            </w:r>
            <w:r>
              <w:rPr>
                <w:rFonts w:ascii="Consolas" w:hAnsi="Consolas" w:eastAsia="Consolas" w:cs="Consolas"/>
                <w:sz w:val="22"/>
              </w:rPr>
              <w:t xml:space="preserve">  if(获取锁成功）{</w:t>
            </w:r>
            <w:r>
              <w:rPr>
                <w:rFonts w:ascii="Consolas" w:hAnsi="Consolas" w:eastAsia="Consolas" w:cs="Consolas"/>
                <w:sz w:val="22"/>
              </w:rPr>
              <w:br w:type="textWrapping"/>
            </w:r>
            <w:r>
              <w:rPr>
                <w:rFonts w:ascii="Consolas" w:hAnsi="Consolas" w:eastAsia="Consolas" w:cs="Consolas"/>
                <w:sz w:val="22"/>
              </w:rPr>
              <w:t xml:space="preserve">       try{</w:t>
            </w:r>
            <w:r>
              <w:rPr>
                <w:rFonts w:ascii="Consolas" w:hAnsi="Consolas" w:eastAsia="Consolas" w:cs="Consolas"/>
                <w:sz w:val="22"/>
              </w:rPr>
              <w:br w:type="textWrapping"/>
            </w:r>
            <w:r>
              <w:rPr>
                <w:rFonts w:ascii="Consolas" w:hAnsi="Consolas" w:eastAsia="Consolas" w:cs="Consolas"/>
                <w:sz w:val="22"/>
              </w:rPr>
              <w:t xml:space="preserve">         查询数据库</w:t>
            </w:r>
            <w:r>
              <w:rPr>
                <w:rFonts w:ascii="Consolas" w:hAnsi="Consolas" w:eastAsia="Consolas" w:cs="Consolas"/>
                <w:sz w:val="22"/>
              </w:rPr>
              <w:br w:type="textWrapping"/>
            </w:r>
            <w:r>
              <w:rPr>
                <w:rFonts w:ascii="Consolas" w:hAnsi="Consolas" w:eastAsia="Consolas" w:cs="Consolas"/>
                <w:sz w:val="22"/>
              </w:rPr>
              <w:t xml:space="preserve">      }finally{</w:t>
            </w:r>
            <w:r>
              <w:rPr>
                <w:rFonts w:ascii="Consolas" w:hAnsi="Consolas" w:eastAsia="Consolas" w:cs="Consolas"/>
                <w:sz w:val="22"/>
              </w:rPr>
              <w:br w:type="textWrapping"/>
            </w:r>
            <w:r>
              <w:rPr>
                <w:rFonts w:ascii="Consolas" w:hAnsi="Consolas" w:eastAsia="Consolas" w:cs="Consolas"/>
                <w:sz w:val="22"/>
              </w:rPr>
              <w:t xml:space="preserve">         释放锁</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D37A57D">
      <w:pPr>
        <w:spacing w:before="120" w:after="120" w:line="288" w:lineRule="auto"/>
        <w:ind w:left="0"/>
        <w:jc w:val="left"/>
      </w:pPr>
      <w:r>
        <w:rPr>
          <w:rFonts w:ascii="Arial" w:hAnsi="Arial" w:eastAsia="等线" w:cs="Arial"/>
          <w:sz w:val="22"/>
        </w:rPr>
        <w:t>1、获取分布式锁</w:t>
      </w:r>
    </w:p>
    <w:p w14:paraId="42D0EF43">
      <w:pPr>
        <w:spacing w:before="120" w:after="120" w:line="288" w:lineRule="auto"/>
        <w:ind w:left="0"/>
        <w:jc w:val="left"/>
      </w:pPr>
      <w:r>
        <w:rPr>
          <w:rFonts w:ascii="Arial" w:hAnsi="Arial" w:eastAsia="等线" w:cs="Arial"/>
          <w:sz w:val="22"/>
        </w:rPr>
        <w:t>使用redisTemplate.opsForValue().setIfAbsent(key,vaue)获取锁</w:t>
      </w:r>
    </w:p>
    <w:p w14:paraId="58E60BD9">
      <w:pPr>
        <w:spacing w:before="120" w:after="120" w:line="288" w:lineRule="auto"/>
        <w:ind w:left="0"/>
        <w:jc w:val="left"/>
      </w:pPr>
      <w:r>
        <w:rPr>
          <w:rFonts w:ascii="Arial" w:hAnsi="Arial" w:eastAsia="等线" w:cs="Arial"/>
          <w:sz w:val="22"/>
        </w:rPr>
        <w:t>这里考虑一个问题，当set nx一个key/value成功1后，这个key(就是锁)需要设置过期时间吗？</w:t>
      </w:r>
    </w:p>
    <w:p w14:paraId="203974F8">
      <w:pPr>
        <w:spacing w:before="120" w:after="120" w:line="288" w:lineRule="auto"/>
        <w:ind w:left="0"/>
        <w:jc w:val="left"/>
      </w:pPr>
      <w:r>
        <w:rPr>
          <w:rFonts w:ascii="Arial" w:hAnsi="Arial" w:eastAsia="等线" w:cs="Arial"/>
          <w:sz w:val="22"/>
        </w:rPr>
        <w:t>如果不设置过期时间当获取到了锁却没有执行finally这个锁将会一直存在，其它线程无法获取这个锁。</w:t>
      </w:r>
    </w:p>
    <w:p w14:paraId="6D61DF75">
      <w:pPr>
        <w:spacing w:before="120" w:after="120" w:line="288" w:lineRule="auto"/>
        <w:ind w:left="0"/>
        <w:jc w:val="left"/>
      </w:pPr>
      <w:r>
        <w:rPr>
          <w:rFonts w:ascii="Arial" w:hAnsi="Arial" w:eastAsia="等线" w:cs="Arial"/>
          <w:sz w:val="22"/>
        </w:rPr>
        <w:t>所以执行set nx时要指定过期时间，即使用如下的命令</w:t>
      </w:r>
    </w:p>
    <w:p w14:paraId="5F795587">
      <w:pPr>
        <w:spacing w:before="120" w:after="120" w:line="288" w:lineRule="auto"/>
        <w:ind w:left="0"/>
        <w:jc w:val="left"/>
      </w:pPr>
      <w:r>
        <w:rPr>
          <w:rFonts w:ascii="Consolas" w:hAnsi="Consolas" w:eastAsia="Consolas" w:cs="Consolas"/>
          <w:sz w:val="22"/>
          <w:shd w:val="clear" w:fill="EFF0F1"/>
        </w:rPr>
        <w:t>SET resource-name anystring NX EX max-lock-time</w:t>
      </w:r>
    </w:p>
    <w:p w14:paraId="694E7090">
      <w:pPr>
        <w:spacing w:before="120" w:after="120" w:line="288" w:lineRule="auto"/>
        <w:ind w:left="0"/>
        <w:jc w:val="left"/>
      </w:pPr>
      <w:r>
        <w:rPr>
          <w:rFonts w:ascii="Arial" w:hAnsi="Arial" w:eastAsia="等线" w:cs="Arial"/>
          <w:sz w:val="22"/>
        </w:rPr>
        <w:t>具体调用的方法是：redisTemplate.opsForValue().setIfAbsent(K var1, V var2, long var3, TimeUnit var5)</w:t>
      </w:r>
    </w:p>
    <w:p w14:paraId="485BD0A2">
      <w:pPr>
        <w:spacing w:before="120" w:after="120" w:line="288" w:lineRule="auto"/>
        <w:ind w:left="0"/>
        <w:jc w:val="left"/>
      </w:pPr>
      <w:r>
        <w:rPr>
          <w:rFonts w:ascii="Arial" w:hAnsi="Arial" w:eastAsia="等线" w:cs="Arial"/>
          <w:sz w:val="22"/>
        </w:rPr>
        <w:t>2、如何释放锁</w:t>
      </w:r>
    </w:p>
    <w:p w14:paraId="5E9A64B3">
      <w:pPr>
        <w:spacing w:before="120" w:after="120" w:line="288" w:lineRule="auto"/>
        <w:ind w:left="0"/>
        <w:jc w:val="left"/>
      </w:pPr>
      <w:r>
        <w:rPr>
          <w:rFonts w:ascii="Arial" w:hAnsi="Arial" w:eastAsia="等线" w:cs="Arial"/>
          <w:sz w:val="22"/>
        </w:rPr>
        <w:t>释放锁分为两种情况：key到期自动释放，手动删除。</w:t>
      </w:r>
    </w:p>
    <w:p w14:paraId="4053B96E">
      <w:pPr>
        <w:spacing w:before="120" w:after="120" w:line="288" w:lineRule="auto"/>
        <w:ind w:left="0"/>
        <w:jc w:val="left"/>
      </w:pPr>
      <w:r>
        <w:rPr>
          <w:rFonts w:ascii="Arial" w:hAnsi="Arial" w:eastAsia="等线" w:cs="Arial"/>
          <w:sz w:val="22"/>
        </w:rPr>
        <w:t>1）key到期自动释放的方法</w:t>
      </w:r>
    </w:p>
    <w:p w14:paraId="5A03FB30">
      <w:pPr>
        <w:spacing w:before="120" w:after="120" w:line="288" w:lineRule="auto"/>
        <w:ind w:left="0"/>
        <w:jc w:val="left"/>
      </w:pPr>
      <w:r>
        <w:rPr>
          <w:rFonts w:ascii="Arial" w:hAnsi="Arial" w:eastAsia="等线" w:cs="Arial"/>
          <w:sz w:val="22"/>
        </w:rPr>
        <w:t>因为锁设置了过期时间，key到期会自动释放，但是会存在一个问题就是 查询数据库等操作还没有执行完时key到期了，此时其它线程就抢到锁了，最终重复查询数据库执行了重复的业务操作。</w:t>
      </w:r>
    </w:p>
    <w:p w14:paraId="5016DD5C">
      <w:pPr>
        <w:spacing w:before="120" w:after="120" w:line="288" w:lineRule="auto"/>
        <w:ind w:left="0"/>
        <w:jc w:val="left"/>
      </w:pPr>
      <w:r>
        <w:rPr>
          <w:rFonts w:ascii="Arial" w:hAnsi="Arial" w:eastAsia="等线" w:cs="Arial"/>
          <w:sz w:val="22"/>
        </w:rPr>
        <w:t>怎么解决这个问题？</w:t>
      </w:r>
    </w:p>
    <w:p w14:paraId="1D8994D1">
      <w:pPr>
        <w:spacing w:before="120" w:after="120" w:line="288" w:lineRule="auto"/>
        <w:ind w:left="0"/>
        <w:jc w:val="left"/>
      </w:pPr>
      <w:r>
        <w:rPr>
          <w:rFonts w:ascii="Arial" w:hAnsi="Arial" w:eastAsia="等线" w:cs="Arial"/>
          <w:sz w:val="22"/>
        </w:rPr>
        <w:t>可以将key的到期时间设置的长一些，足以执行完成查询数据库并设置缓存等相关操作。</w:t>
      </w:r>
    </w:p>
    <w:p w14:paraId="7D3BD758">
      <w:pPr>
        <w:spacing w:before="120" w:after="120" w:line="288" w:lineRule="auto"/>
        <w:ind w:left="0"/>
        <w:jc w:val="left"/>
      </w:pPr>
      <w:r>
        <w:rPr>
          <w:rFonts w:ascii="Arial" w:hAnsi="Arial" w:eastAsia="等线" w:cs="Arial"/>
          <w:sz w:val="22"/>
        </w:rPr>
        <w:t>如果这样效率会低一些，另外这个时间值也不好把控。</w:t>
      </w:r>
    </w:p>
    <w:p w14:paraId="418D5500">
      <w:pPr>
        <w:spacing w:before="120" w:after="120" w:line="288" w:lineRule="auto"/>
        <w:ind w:left="0"/>
        <w:jc w:val="left"/>
      </w:pPr>
      <w:r>
        <w:rPr>
          <w:rFonts w:ascii="Arial" w:hAnsi="Arial" w:eastAsia="等线" w:cs="Arial"/>
          <w:sz w:val="22"/>
        </w:rPr>
        <w:t>2）手动删除锁</w:t>
      </w:r>
    </w:p>
    <w:p w14:paraId="1E5BC87A">
      <w:pPr>
        <w:spacing w:before="120" w:after="120" w:line="288" w:lineRule="auto"/>
        <w:ind w:left="0"/>
        <w:jc w:val="left"/>
      </w:pPr>
      <w:r>
        <w:rPr>
          <w:rFonts w:ascii="Arial" w:hAnsi="Arial" w:eastAsia="等线" w:cs="Arial"/>
          <w:sz w:val="22"/>
        </w:rPr>
        <w:t>如果是采用手动删除锁可能和key到期自动删除有所冲突，造成删除了别人的锁。</w:t>
      </w:r>
    </w:p>
    <w:p w14:paraId="34CA4E8B">
      <w:pPr>
        <w:spacing w:before="120" w:after="120" w:line="288" w:lineRule="auto"/>
        <w:ind w:left="0"/>
        <w:jc w:val="left"/>
      </w:pPr>
      <w:r>
        <w:rPr>
          <w:rFonts w:ascii="Arial" w:hAnsi="Arial" w:eastAsia="等线" w:cs="Arial"/>
          <w:sz w:val="22"/>
        </w:rPr>
        <w:t>比如：当查询数据库等业务还没有执行完时key过期了，此时其它线程占用了锁，当上一个线程执行查询数据库等业务操作完成后手动删除锁就把其它线程的锁给删除了。</w:t>
      </w:r>
    </w:p>
    <w:p w14:paraId="6066A83C">
      <w:pPr>
        <w:spacing w:before="120" w:after="120" w:line="288" w:lineRule="auto"/>
        <w:ind w:left="0"/>
        <w:jc w:val="left"/>
      </w:pPr>
      <w:r>
        <w:rPr>
          <w:rFonts w:ascii="Arial" w:hAnsi="Arial" w:eastAsia="等线" w:cs="Arial"/>
          <w:sz w:val="22"/>
        </w:rPr>
        <w:t>要解决这个问题可以采用删除锁之前判断是不是自己设置的锁，伪代码如下：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01C77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853A4EE">
            <w:pPr>
              <w:spacing w:before="120" w:after="120" w:line="288" w:lineRule="auto"/>
              <w:ind w:left="0"/>
              <w:jc w:val="left"/>
            </w:pPr>
            <w:r>
              <w:rPr>
                <w:rFonts w:ascii="Consolas" w:hAnsi="Consolas" w:eastAsia="Consolas" w:cs="Consolas"/>
                <w:color w:val="646A73"/>
                <w:sz w:val="22"/>
              </w:rPr>
              <w:t>JavaScript</w:t>
            </w:r>
            <w:r>
              <w:rPr>
                <w:rFonts w:ascii="Consolas" w:hAnsi="Consolas" w:eastAsia="Consolas" w:cs="Consolas"/>
                <w:color w:val="646A73"/>
                <w:sz w:val="22"/>
              </w:rPr>
              <w:br w:type="textWrapping"/>
            </w:r>
            <w:r>
              <w:rPr>
                <w:rFonts w:ascii="Consolas" w:hAnsi="Consolas" w:eastAsia="Consolas" w:cs="Consolas"/>
                <w:sz w:val="22"/>
              </w:rPr>
              <w:t>if(缓存中有){</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返回缓存中的数据</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获取分布式锁: set lock 01 NX</w:t>
            </w:r>
            <w:r>
              <w:rPr>
                <w:rFonts w:ascii="Consolas" w:hAnsi="Consolas" w:eastAsia="Consolas" w:cs="Consolas"/>
                <w:sz w:val="22"/>
              </w:rPr>
              <w:br w:type="textWrapping"/>
            </w:r>
            <w:r>
              <w:rPr>
                <w:rFonts w:ascii="Consolas" w:hAnsi="Consolas" w:eastAsia="Consolas" w:cs="Consolas"/>
                <w:sz w:val="22"/>
              </w:rPr>
              <w:t xml:space="preserve">  if(获取锁成功）{</w:t>
            </w:r>
            <w:r>
              <w:rPr>
                <w:rFonts w:ascii="Consolas" w:hAnsi="Consolas" w:eastAsia="Consolas" w:cs="Consolas"/>
                <w:sz w:val="22"/>
              </w:rPr>
              <w:br w:type="textWrapping"/>
            </w:r>
            <w:r>
              <w:rPr>
                <w:rFonts w:ascii="Consolas" w:hAnsi="Consolas" w:eastAsia="Consolas" w:cs="Consolas"/>
                <w:sz w:val="22"/>
              </w:rPr>
              <w:t xml:space="preserve">       try{</w:t>
            </w:r>
            <w:r>
              <w:rPr>
                <w:rFonts w:ascii="Consolas" w:hAnsi="Consolas" w:eastAsia="Consolas" w:cs="Consolas"/>
                <w:sz w:val="22"/>
              </w:rPr>
              <w:br w:type="textWrapping"/>
            </w:r>
            <w:r>
              <w:rPr>
                <w:rFonts w:ascii="Consolas" w:hAnsi="Consolas" w:eastAsia="Consolas" w:cs="Consolas"/>
                <w:sz w:val="22"/>
              </w:rPr>
              <w:t xml:space="preserve">         查询数据库</w:t>
            </w:r>
            <w:r>
              <w:rPr>
                <w:rFonts w:ascii="Consolas" w:hAnsi="Consolas" w:eastAsia="Consolas" w:cs="Consolas"/>
                <w:sz w:val="22"/>
              </w:rPr>
              <w:br w:type="textWrapping"/>
            </w:r>
            <w:r>
              <w:rPr>
                <w:rFonts w:ascii="Consolas" w:hAnsi="Consolas" w:eastAsia="Consolas" w:cs="Consolas"/>
                <w:sz w:val="22"/>
              </w:rPr>
              <w:t xml:space="preserve">      }finally{</w:t>
            </w:r>
            <w:r>
              <w:rPr>
                <w:rFonts w:ascii="Consolas" w:hAnsi="Consolas" w:eastAsia="Consolas" w:cs="Consolas"/>
                <w:sz w:val="22"/>
              </w:rPr>
              <w:br w:type="textWrapping"/>
            </w:r>
            <w:r>
              <w:rPr>
                <w:rFonts w:ascii="Consolas" w:hAnsi="Consolas" w:eastAsia="Consolas" w:cs="Consolas"/>
                <w:sz w:val="22"/>
              </w:rPr>
              <w:t xml:space="preserve">         if(redis.call("get","lock")=="01"){</w:t>
            </w:r>
            <w:r>
              <w:rPr>
                <w:rFonts w:ascii="Consolas" w:hAnsi="Consolas" w:eastAsia="Consolas" w:cs="Consolas"/>
                <w:sz w:val="22"/>
              </w:rPr>
              <w:br w:type="textWrapping"/>
            </w:r>
            <w:r>
              <w:rPr>
                <w:rFonts w:ascii="Consolas" w:hAnsi="Consolas" w:eastAsia="Consolas" w:cs="Consolas"/>
                <w:sz w:val="22"/>
              </w:rPr>
              <w:t xml:space="preserve">            释放锁: redis.call("del","lock")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C6E0DB4">
      <w:pPr>
        <w:spacing w:before="120" w:after="120" w:line="288" w:lineRule="auto"/>
        <w:ind w:left="0"/>
        <w:jc w:val="left"/>
      </w:pPr>
      <w:r>
        <w:rPr>
          <w:rFonts w:ascii="Arial" w:hAnsi="Arial" w:eastAsia="等线" w:cs="Arial"/>
          <w:sz w:val="22"/>
        </w:rPr>
        <w:t>以上代码第11行到13行非原子性，也会导致删除其它线程的锁。</w:t>
      </w:r>
    </w:p>
    <w:p w14:paraId="65B5CC33">
      <w:pPr>
        <w:spacing w:before="120" w:after="120" w:line="288" w:lineRule="auto"/>
        <w:ind w:left="0"/>
        <w:jc w:val="left"/>
      </w:pPr>
    </w:p>
    <w:p w14:paraId="1EB26EB5">
      <w:pPr>
        <w:spacing w:before="120" w:after="120" w:line="288" w:lineRule="auto"/>
        <w:ind w:left="0"/>
        <w:jc w:val="left"/>
      </w:pPr>
      <w:r>
        <w:rPr>
          <w:rFonts w:ascii="Arial" w:hAnsi="Arial" w:eastAsia="等线" w:cs="Arial"/>
          <w:sz w:val="22"/>
        </w:rPr>
        <w:t>查看文档上的说明：http://www.redis.cn/commands/set.html</w:t>
      </w:r>
    </w:p>
    <w:p w14:paraId="4C05ACA3">
      <w:pPr>
        <w:spacing w:before="120" w:after="120" w:line="288" w:lineRule="auto"/>
        <w:ind w:left="0"/>
        <w:jc w:val="center"/>
      </w:pPr>
      <w:r>
        <w:drawing>
          <wp:inline distT="0" distB="0" distL="0" distR="0">
            <wp:extent cx="5257800" cy="2714625"/>
            <wp:effectExtent l="0" t="0" r="0" b="9525"/>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5257800" cy="2714625"/>
                    </a:xfrm>
                    <a:prstGeom prst="rect">
                      <a:avLst/>
                    </a:prstGeom>
                  </pic:spPr>
                </pic:pic>
              </a:graphicData>
            </a:graphic>
          </wp:inline>
        </w:drawing>
      </w:r>
    </w:p>
    <w:p w14:paraId="3B4FFE4A">
      <w:pPr>
        <w:spacing w:before="120" w:after="120" w:line="288" w:lineRule="auto"/>
        <w:ind w:left="0"/>
        <w:jc w:val="left"/>
      </w:pPr>
      <w:r>
        <w:rPr>
          <w:rFonts w:ascii="Arial" w:hAnsi="Arial" w:eastAsia="等线" w:cs="Arial"/>
          <w:sz w:val="22"/>
        </w:rPr>
        <w:t>在调用setnx命令设置key/value时，每个线程设置不一样的value值，这样当线程去删除锁时可以先根据key查询出来判断是不是自己当时设置的vlaue，如果是则删除。</w:t>
      </w:r>
    </w:p>
    <w:p w14:paraId="4C7A230B">
      <w:pPr>
        <w:spacing w:before="120" w:after="120" w:line="288" w:lineRule="auto"/>
        <w:ind w:left="0"/>
        <w:jc w:val="left"/>
      </w:pPr>
      <w:r>
        <w:rPr>
          <w:rFonts w:ascii="Arial" w:hAnsi="Arial" w:eastAsia="等线" w:cs="Arial"/>
          <w:sz w:val="22"/>
        </w:rPr>
        <w:t>这整个操作是原子的，实现方法就是去执行上边的lua脚本。</w:t>
      </w:r>
    </w:p>
    <w:p w14:paraId="3ED86DCF">
      <w:pPr>
        <w:spacing w:before="120" w:after="120" w:line="288" w:lineRule="auto"/>
        <w:ind w:left="0"/>
        <w:jc w:val="left"/>
      </w:pPr>
      <w:r>
        <w:rPr>
          <w:rFonts w:ascii="Arial" w:hAnsi="Arial" w:eastAsia="等线" w:cs="Arial"/>
          <w:i/>
          <w:sz w:val="22"/>
        </w:rPr>
        <w:t>Lua</w:t>
      </w:r>
      <w:r>
        <w:rPr>
          <w:rFonts w:ascii="Arial" w:hAnsi="Arial" w:eastAsia="等线" w:cs="Arial"/>
          <w:sz w:val="22"/>
        </w:rPr>
        <w:t xml:space="preserve"> 是一个小巧的脚本语言，redis在2.6版本就支持通过执行Lua脚本保证多个命令的原子性。</w:t>
      </w:r>
    </w:p>
    <w:p w14:paraId="2D32A7FE">
      <w:pPr>
        <w:spacing w:before="120" w:after="120" w:line="288" w:lineRule="auto"/>
        <w:ind w:left="0"/>
        <w:jc w:val="left"/>
      </w:pPr>
      <w:r>
        <w:rPr>
          <w:rFonts w:ascii="Arial" w:hAnsi="Arial" w:eastAsia="等线" w:cs="Arial"/>
          <w:sz w:val="22"/>
        </w:rPr>
        <w:t>什么是原子性？</w:t>
      </w:r>
    </w:p>
    <w:p w14:paraId="4E6A25AD">
      <w:pPr>
        <w:spacing w:before="120" w:after="120" w:line="288" w:lineRule="auto"/>
        <w:ind w:left="0"/>
        <w:jc w:val="left"/>
      </w:pPr>
      <w:r>
        <w:rPr>
          <w:rFonts w:ascii="Arial" w:hAnsi="Arial" w:eastAsia="等线" w:cs="Arial"/>
          <w:sz w:val="22"/>
        </w:rPr>
        <w:t>这些指令要么全成功要么全失败。</w:t>
      </w:r>
    </w:p>
    <w:p w14:paraId="1AE10E6F">
      <w:pPr>
        <w:spacing w:before="120" w:after="120" w:line="288" w:lineRule="auto"/>
        <w:ind w:left="0"/>
        <w:jc w:val="left"/>
      </w:pPr>
    </w:p>
    <w:p w14:paraId="64F7CC71">
      <w:pPr>
        <w:spacing w:before="120" w:after="120" w:line="288" w:lineRule="auto"/>
        <w:ind w:left="0"/>
        <w:jc w:val="left"/>
      </w:pPr>
      <w:r>
        <w:rPr>
          <w:rFonts w:ascii="Arial" w:hAnsi="Arial" w:eastAsia="等线" w:cs="Arial"/>
          <w:sz w:val="22"/>
        </w:rPr>
        <w:t>以上就是使用Redis Nx方式实现分布式锁，为了避免删除别的线程设置的锁需要使用redis去执行Lua脚本的方式去实现，这样就具有原子性，但是过期时间的值设置不存在不精确的问题。</w:t>
      </w:r>
    </w:p>
    <w:p w14:paraId="6F4C7F1E">
      <w:pPr>
        <w:spacing w:before="120" w:after="120" w:line="288" w:lineRule="auto"/>
        <w:ind w:left="0"/>
        <w:jc w:val="left"/>
      </w:pPr>
    </w:p>
    <w:p w14:paraId="254E1999">
      <w:pPr>
        <w:spacing w:before="300" w:after="120" w:line="288" w:lineRule="auto"/>
        <w:ind w:left="0"/>
        <w:jc w:val="left"/>
        <w:outlineLvl w:val="2"/>
      </w:pPr>
      <w:r>
        <w:rPr>
          <w:rFonts w:ascii="Arial" w:hAnsi="Arial" w:eastAsia="等线" w:cs="Arial"/>
          <w:b/>
          <w:sz w:val="30"/>
        </w:rPr>
        <w:t>3.5.5 Redisson实现分布式锁</w:t>
      </w:r>
    </w:p>
    <w:p w14:paraId="7A085B4A">
      <w:pPr>
        <w:spacing w:before="260" w:after="120" w:line="288" w:lineRule="auto"/>
        <w:ind w:left="0"/>
        <w:jc w:val="left"/>
        <w:outlineLvl w:val="3"/>
      </w:pPr>
      <w:r>
        <w:rPr>
          <w:rFonts w:ascii="Arial" w:hAnsi="Arial" w:eastAsia="等线" w:cs="Arial"/>
          <w:b/>
          <w:sz w:val="28"/>
        </w:rPr>
        <w:t>3.5.5.1 什么是Redisson</w:t>
      </w:r>
    </w:p>
    <w:p w14:paraId="2DC5F343">
      <w:pPr>
        <w:spacing w:before="120" w:after="120" w:line="288" w:lineRule="auto"/>
        <w:ind w:left="0"/>
        <w:jc w:val="left"/>
      </w:pPr>
      <w:r>
        <w:rPr>
          <w:rFonts w:ascii="Arial" w:hAnsi="Arial" w:eastAsia="等线" w:cs="Arial"/>
          <w:sz w:val="22"/>
        </w:rPr>
        <w:t>再查阅 文档http://www.redis.cn/commands/set.html</w:t>
      </w:r>
    </w:p>
    <w:p w14:paraId="0D10D3F2">
      <w:pPr>
        <w:spacing w:before="120" w:after="120" w:line="288" w:lineRule="auto"/>
        <w:ind w:left="0"/>
        <w:jc w:val="center"/>
      </w:pPr>
      <w:r>
        <w:drawing>
          <wp:inline distT="0" distB="0" distL="0" distR="0">
            <wp:extent cx="5257800" cy="952500"/>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5"/>
                    <a:stretch>
                      <a:fillRect/>
                    </a:stretch>
                  </pic:blipFill>
                  <pic:spPr>
                    <a:xfrm>
                      <a:off x="0" y="0"/>
                      <a:ext cx="5257800" cy="952500"/>
                    </a:xfrm>
                    <a:prstGeom prst="rect">
                      <a:avLst/>
                    </a:prstGeom>
                  </pic:spPr>
                </pic:pic>
              </a:graphicData>
            </a:graphic>
          </wp:inline>
        </w:drawing>
      </w:r>
    </w:p>
    <w:p w14:paraId="369938CD">
      <w:pPr>
        <w:spacing w:before="120" w:after="120" w:line="288" w:lineRule="auto"/>
        <w:ind w:left="0"/>
        <w:jc w:val="left"/>
      </w:pPr>
      <w:r>
        <w:rPr>
          <w:rFonts w:ascii="Arial" w:hAnsi="Arial" w:eastAsia="等线" w:cs="Arial"/>
          <w:sz w:val="22"/>
        </w:rPr>
        <w:t>点击链接查看</w:t>
      </w:r>
    </w:p>
    <w:p w14:paraId="03F3C0EE">
      <w:pPr>
        <w:spacing w:before="120" w:after="120" w:line="288" w:lineRule="auto"/>
        <w:ind w:left="0"/>
        <w:jc w:val="center"/>
      </w:pPr>
      <w:r>
        <w:drawing>
          <wp:inline distT="0" distB="0" distL="0" distR="0">
            <wp:extent cx="5257800" cy="3343275"/>
            <wp:effectExtent l="0" t="0" r="0" b="9525"/>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6"/>
                    <a:stretch>
                      <a:fillRect/>
                    </a:stretch>
                  </pic:blipFill>
                  <pic:spPr>
                    <a:xfrm>
                      <a:off x="0" y="0"/>
                      <a:ext cx="5257800" cy="3343275"/>
                    </a:xfrm>
                    <a:prstGeom prst="rect">
                      <a:avLst/>
                    </a:prstGeom>
                  </pic:spPr>
                </pic:pic>
              </a:graphicData>
            </a:graphic>
          </wp:inline>
        </w:drawing>
      </w:r>
    </w:p>
    <w:p w14:paraId="4940F8C0">
      <w:pPr>
        <w:spacing w:before="120" w:after="120" w:line="288" w:lineRule="auto"/>
        <w:ind w:left="0"/>
        <w:jc w:val="left"/>
      </w:pPr>
      <w:r>
        <w:rPr>
          <w:rFonts w:ascii="Arial" w:hAnsi="Arial" w:eastAsia="等线" w:cs="Arial"/>
          <w:sz w:val="22"/>
        </w:rPr>
        <w:t>我们选用Java的实现方案 https://github.com/redisson/redisson</w:t>
      </w:r>
    </w:p>
    <w:p w14:paraId="1E476947">
      <w:pPr>
        <w:spacing w:before="120" w:after="120" w:line="288" w:lineRule="auto"/>
        <w:ind w:left="0"/>
        <w:jc w:val="left"/>
      </w:pPr>
      <w:r>
        <w:rPr>
          <w:rFonts w:ascii="Arial" w:hAnsi="Arial" w:eastAsia="等线" w:cs="Arial"/>
          <w:sz w:val="22"/>
        </w:rPr>
        <w:t>Redisson的文档地址：https://github.com/redisson/redisson/wiki/Table-of-Content</w:t>
      </w:r>
    </w:p>
    <w:p w14:paraId="06A8F53B">
      <w:pPr>
        <w:spacing w:before="120" w:after="120" w:line="288" w:lineRule="auto"/>
        <w:ind w:left="0"/>
        <w:jc w:val="left"/>
      </w:pPr>
      <w:r>
        <w:rPr>
          <w:rFonts w:ascii="Arial" w:hAnsi="Arial" w:eastAsia="等线" w:cs="Arial"/>
          <w:sz w:val="22"/>
        </w:rPr>
        <w:t>Redisson底层采用的是</w:t>
      </w:r>
      <w:r>
        <w:fldChar w:fldCharType="begin"/>
      </w:r>
      <w:r>
        <w:instrText xml:space="preserve"> HYPERLINK "http://netty.io/" \h </w:instrText>
      </w:r>
      <w:r>
        <w:fldChar w:fldCharType="separate"/>
      </w:r>
      <w:r>
        <w:rPr>
          <w:rFonts w:ascii="Arial" w:hAnsi="Arial" w:eastAsia="等线" w:cs="Arial"/>
          <w:color w:val="3370FF"/>
          <w:sz w:val="22"/>
        </w:rPr>
        <w:t>Netty</w:t>
      </w:r>
      <w:r>
        <w:rPr>
          <w:rFonts w:ascii="Arial" w:hAnsi="Arial" w:eastAsia="等线" w:cs="Arial"/>
          <w:color w:val="3370FF"/>
          <w:sz w:val="22"/>
        </w:rPr>
        <w:fldChar w:fldCharType="end"/>
      </w:r>
      <w:r>
        <w:rPr>
          <w:rFonts w:ascii="Arial" w:hAnsi="Arial" w:eastAsia="等线" w:cs="Arial"/>
          <w:sz w:val="22"/>
        </w:rPr>
        <w:t xml:space="preserve"> 框架。支持</w:t>
      </w:r>
      <w:r>
        <w:fldChar w:fldCharType="begin"/>
      </w:r>
      <w:r>
        <w:instrText xml:space="preserve"> HYPERLINK "http://redis.cn/" \h </w:instrText>
      </w:r>
      <w:r>
        <w:fldChar w:fldCharType="separate"/>
      </w:r>
      <w:r>
        <w:rPr>
          <w:rFonts w:ascii="Arial" w:hAnsi="Arial" w:eastAsia="等线" w:cs="Arial"/>
          <w:color w:val="3370FF"/>
          <w:sz w:val="22"/>
        </w:rPr>
        <w:t>Redis</w:t>
      </w:r>
      <w:r>
        <w:rPr>
          <w:rFonts w:ascii="Arial" w:hAnsi="Arial" w:eastAsia="等线" w:cs="Arial"/>
          <w:color w:val="3370FF"/>
          <w:sz w:val="22"/>
        </w:rPr>
        <w:fldChar w:fldCharType="end"/>
      </w:r>
      <w:r>
        <w:rPr>
          <w:rFonts w:ascii="Arial" w:hAnsi="Arial" w:eastAsia="等线" w:cs="Arial"/>
          <w:sz w:val="22"/>
        </w:rPr>
        <w:t xml:space="preserve"> 2.8以上版本，支持Java1.6+以上版本。Redisson是一个在Redis的基础上实现的Java驻内存数据网格（In-Memory Data Grid）。它不仅提供了一系列的分布式的Java常用对象，还提供了许多分布式服务。其中包括(</w:t>
      </w:r>
      <w:r>
        <w:rPr>
          <w:rFonts w:ascii="Consolas" w:hAnsi="Consolas" w:eastAsia="Consolas" w:cs="Consolas"/>
          <w:sz w:val="22"/>
          <w:shd w:val="clear" w:fill="EFF0F1"/>
        </w:rPr>
        <w:t>BitSet</w:t>
      </w:r>
      <w:r>
        <w:rPr>
          <w:rFonts w:ascii="Arial" w:hAnsi="Arial" w:eastAsia="等线" w:cs="Arial"/>
          <w:sz w:val="22"/>
        </w:rPr>
        <w:t xml:space="preserve">, </w:t>
      </w:r>
      <w:r>
        <w:rPr>
          <w:rFonts w:ascii="Consolas" w:hAnsi="Consolas" w:eastAsia="Consolas" w:cs="Consolas"/>
          <w:sz w:val="22"/>
          <w:shd w:val="clear" w:fill="EFF0F1"/>
        </w:rPr>
        <w:t>Set</w:t>
      </w:r>
      <w:r>
        <w:rPr>
          <w:rFonts w:ascii="Arial" w:hAnsi="Arial" w:eastAsia="等线" w:cs="Arial"/>
          <w:sz w:val="22"/>
        </w:rPr>
        <w:t xml:space="preserve">, </w:t>
      </w:r>
      <w:r>
        <w:rPr>
          <w:rFonts w:ascii="Consolas" w:hAnsi="Consolas" w:eastAsia="Consolas" w:cs="Consolas"/>
          <w:sz w:val="22"/>
          <w:shd w:val="clear" w:fill="EFF0F1"/>
        </w:rPr>
        <w:t>Multimap</w:t>
      </w:r>
      <w:r>
        <w:rPr>
          <w:rFonts w:ascii="Arial" w:hAnsi="Arial" w:eastAsia="等线" w:cs="Arial"/>
          <w:sz w:val="22"/>
        </w:rPr>
        <w:t xml:space="preserve">, </w:t>
      </w:r>
      <w:r>
        <w:rPr>
          <w:rFonts w:ascii="Consolas" w:hAnsi="Consolas" w:eastAsia="Consolas" w:cs="Consolas"/>
          <w:sz w:val="22"/>
          <w:shd w:val="clear" w:fill="EFF0F1"/>
        </w:rPr>
        <w:t>SortedSet</w:t>
      </w:r>
      <w:r>
        <w:rPr>
          <w:rFonts w:ascii="Arial" w:hAnsi="Arial" w:eastAsia="等线" w:cs="Arial"/>
          <w:sz w:val="22"/>
        </w:rPr>
        <w:t xml:space="preserve">, </w:t>
      </w:r>
      <w:r>
        <w:rPr>
          <w:rFonts w:ascii="Consolas" w:hAnsi="Consolas" w:eastAsia="Consolas" w:cs="Consolas"/>
          <w:sz w:val="22"/>
          <w:shd w:val="clear" w:fill="EFF0F1"/>
        </w:rPr>
        <w:t>Map</w:t>
      </w:r>
      <w:r>
        <w:rPr>
          <w:rFonts w:ascii="Arial" w:hAnsi="Arial" w:eastAsia="等线" w:cs="Arial"/>
          <w:sz w:val="22"/>
        </w:rPr>
        <w:t xml:space="preserve">, </w:t>
      </w:r>
      <w:r>
        <w:rPr>
          <w:rFonts w:ascii="Consolas" w:hAnsi="Consolas" w:eastAsia="Consolas" w:cs="Consolas"/>
          <w:sz w:val="22"/>
          <w:shd w:val="clear" w:fill="EFF0F1"/>
        </w:rPr>
        <w:t>List</w:t>
      </w:r>
      <w:r>
        <w:rPr>
          <w:rFonts w:ascii="Arial" w:hAnsi="Arial" w:eastAsia="等线" w:cs="Arial"/>
          <w:sz w:val="22"/>
        </w:rPr>
        <w:t xml:space="preserve">, </w:t>
      </w:r>
      <w:r>
        <w:rPr>
          <w:rFonts w:ascii="Consolas" w:hAnsi="Consolas" w:eastAsia="Consolas" w:cs="Consolas"/>
          <w:sz w:val="22"/>
          <w:shd w:val="clear" w:fill="EFF0F1"/>
        </w:rPr>
        <w:t>Queue</w:t>
      </w:r>
      <w:r>
        <w:rPr>
          <w:rFonts w:ascii="Arial" w:hAnsi="Arial" w:eastAsia="等线" w:cs="Arial"/>
          <w:sz w:val="22"/>
        </w:rPr>
        <w:t xml:space="preserve">, </w:t>
      </w:r>
      <w:r>
        <w:rPr>
          <w:rFonts w:ascii="Consolas" w:hAnsi="Consolas" w:eastAsia="Consolas" w:cs="Consolas"/>
          <w:sz w:val="22"/>
          <w:shd w:val="clear" w:fill="EFF0F1"/>
        </w:rPr>
        <w:t>BlockingQueue</w:t>
      </w:r>
      <w:r>
        <w:rPr>
          <w:rFonts w:ascii="Arial" w:hAnsi="Arial" w:eastAsia="等线" w:cs="Arial"/>
          <w:sz w:val="22"/>
        </w:rPr>
        <w:t xml:space="preserve">, </w:t>
      </w:r>
      <w:r>
        <w:rPr>
          <w:rFonts w:ascii="Consolas" w:hAnsi="Consolas" w:eastAsia="Consolas" w:cs="Consolas"/>
          <w:sz w:val="22"/>
          <w:shd w:val="clear" w:fill="EFF0F1"/>
        </w:rPr>
        <w:t>Deque</w:t>
      </w:r>
      <w:r>
        <w:rPr>
          <w:rFonts w:ascii="Arial" w:hAnsi="Arial" w:eastAsia="等线" w:cs="Arial"/>
          <w:sz w:val="22"/>
        </w:rPr>
        <w:t xml:space="preserve">, </w:t>
      </w:r>
      <w:r>
        <w:rPr>
          <w:rFonts w:ascii="Consolas" w:hAnsi="Consolas" w:eastAsia="Consolas" w:cs="Consolas"/>
          <w:sz w:val="22"/>
          <w:shd w:val="clear" w:fill="EFF0F1"/>
        </w:rPr>
        <w:t>BlockingDeque</w:t>
      </w:r>
      <w:r>
        <w:rPr>
          <w:rFonts w:ascii="Arial" w:hAnsi="Arial" w:eastAsia="等线" w:cs="Arial"/>
          <w:sz w:val="22"/>
        </w:rPr>
        <w:t xml:space="preserve">, </w:t>
      </w:r>
      <w:r>
        <w:rPr>
          <w:rFonts w:ascii="Consolas" w:hAnsi="Consolas" w:eastAsia="Consolas" w:cs="Consolas"/>
          <w:sz w:val="22"/>
          <w:shd w:val="clear" w:fill="EFF0F1"/>
        </w:rPr>
        <w:t>Semaphore</w:t>
      </w:r>
      <w:r>
        <w:rPr>
          <w:rFonts w:ascii="Arial" w:hAnsi="Arial" w:eastAsia="等线" w:cs="Arial"/>
          <w:sz w:val="22"/>
        </w:rPr>
        <w:t xml:space="preserve">, </w:t>
      </w:r>
      <w:r>
        <w:rPr>
          <w:rFonts w:ascii="Consolas" w:hAnsi="Consolas" w:eastAsia="Consolas" w:cs="Consolas"/>
          <w:sz w:val="22"/>
          <w:shd w:val="clear" w:fill="EFF0F1"/>
        </w:rPr>
        <w:t>Lock</w:t>
      </w:r>
      <w:r>
        <w:rPr>
          <w:rFonts w:ascii="Arial" w:hAnsi="Arial" w:eastAsia="等线" w:cs="Arial"/>
          <w:sz w:val="22"/>
        </w:rPr>
        <w:t xml:space="preserve">, </w:t>
      </w:r>
      <w:r>
        <w:rPr>
          <w:rFonts w:ascii="Consolas" w:hAnsi="Consolas" w:eastAsia="Consolas" w:cs="Consolas"/>
          <w:sz w:val="22"/>
          <w:shd w:val="clear" w:fill="EFF0F1"/>
        </w:rPr>
        <w:t>AtomicLong</w:t>
      </w:r>
      <w:r>
        <w:rPr>
          <w:rFonts w:ascii="Arial" w:hAnsi="Arial" w:eastAsia="等线" w:cs="Arial"/>
          <w:sz w:val="22"/>
        </w:rPr>
        <w:t xml:space="preserve">, </w:t>
      </w:r>
      <w:r>
        <w:rPr>
          <w:rFonts w:ascii="Consolas" w:hAnsi="Consolas" w:eastAsia="Consolas" w:cs="Consolas"/>
          <w:sz w:val="22"/>
          <w:shd w:val="clear" w:fill="EFF0F1"/>
        </w:rPr>
        <w:t>CountDownLatch</w:t>
      </w:r>
      <w:r>
        <w:rPr>
          <w:rFonts w:ascii="Arial" w:hAnsi="Arial" w:eastAsia="等线" w:cs="Arial"/>
          <w:sz w:val="22"/>
        </w:rPr>
        <w:t xml:space="preserve">, </w:t>
      </w:r>
      <w:r>
        <w:rPr>
          <w:rFonts w:ascii="Consolas" w:hAnsi="Consolas" w:eastAsia="Consolas" w:cs="Consolas"/>
          <w:sz w:val="22"/>
          <w:shd w:val="clear" w:fill="EFF0F1"/>
        </w:rPr>
        <w:t>Publish / Subscribe</w:t>
      </w:r>
      <w:r>
        <w:rPr>
          <w:rFonts w:ascii="Arial" w:hAnsi="Arial" w:eastAsia="等线" w:cs="Arial"/>
          <w:sz w:val="22"/>
        </w:rPr>
        <w:t xml:space="preserve">, </w:t>
      </w:r>
      <w:r>
        <w:rPr>
          <w:rFonts w:ascii="Consolas" w:hAnsi="Consolas" w:eastAsia="Consolas" w:cs="Consolas"/>
          <w:sz w:val="22"/>
          <w:shd w:val="clear" w:fill="EFF0F1"/>
        </w:rPr>
        <w:t>Bloom filter</w:t>
      </w:r>
      <w:r>
        <w:rPr>
          <w:rFonts w:ascii="Arial" w:hAnsi="Arial" w:eastAsia="等线" w:cs="Arial"/>
          <w:sz w:val="22"/>
        </w:rPr>
        <w:t xml:space="preserve">, </w:t>
      </w:r>
      <w:r>
        <w:rPr>
          <w:rFonts w:ascii="Consolas" w:hAnsi="Consolas" w:eastAsia="Consolas" w:cs="Consolas"/>
          <w:sz w:val="22"/>
          <w:shd w:val="clear" w:fill="EFF0F1"/>
        </w:rPr>
        <w:t>Remote service</w:t>
      </w:r>
      <w:r>
        <w:rPr>
          <w:rFonts w:ascii="Arial" w:hAnsi="Arial" w:eastAsia="等线" w:cs="Arial"/>
          <w:sz w:val="22"/>
        </w:rPr>
        <w:t xml:space="preserve">, </w:t>
      </w:r>
      <w:r>
        <w:rPr>
          <w:rFonts w:ascii="Consolas" w:hAnsi="Consolas" w:eastAsia="Consolas" w:cs="Consolas"/>
          <w:sz w:val="22"/>
          <w:shd w:val="clear" w:fill="EFF0F1"/>
        </w:rPr>
        <w:t>Spring cache</w:t>
      </w:r>
      <w:r>
        <w:rPr>
          <w:rFonts w:ascii="Arial" w:hAnsi="Arial" w:eastAsia="等线" w:cs="Arial"/>
          <w:sz w:val="22"/>
        </w:rPr>
        <w:t xml:space="preserve">, </w:t>
      </w:r>
      <w:r>
        <w:rPr>
          <w:rFonts w:ascii="Consolas" w:hAnsi="Consolas" w:eastAsia="Consolas" w:cs="Consolas"/>
          <w:sz w:val="22"/>
          <w:shd w:val="clear" w:fill="EFF0F1"/>
        </w:rPr>
        <w:t>Executor service</w:t>
      </w:r>
      <w:r>
        <w:rPr>
          <w:rFonts w:ascii="Arial" w:hAnsi="Arial" w:eastAsia="等线" w:cs="Arial"/>
          <w:sz w:val="22"/>
        </w:rPr>
        <w:t xml:space="preserve">, </w:t>
      </w:r>
      <w:r>
        <w:rPr>
          <w:rFonts w:ascii="Consolas" w:hAnsi="Consolas" w:eastAsia="Consolas" w:cs="Consolas"/>
          <w:sz w:val="22"/>
          <w:shd w:val="clear" w:fill="EFF0F1"/>
        </w:rPr>
        <w:t>Live Object service</w:t>
      </w:r>
      <w:r>
        <w:rPr>
          <w:rFonts w:ascii="Arial" w:hAnsi="Arial" w:eastAsia="等线" w:cs="Arial"/>
          <w:sz w:val="22"/>
        </w:rPr>
        <w:t xml:space="preserve">, </w:t>
      </w:r>
      <w:r>
        <w:rPr>
          <w:rFonts w:ascii="Consolas" w:hAnsi="Consolas" w:eastAsia="Consolas" w:cs="Consolas"/>
          <w:sz w:val="22"/>
          <w:shd w:val="clear" w:fill="EFF0F1"/>
        </w:rPr>
        <w:t>Scheduler service</w:t>
      </w:r>
      <w:r>
        <w:rPr>
          <w:rFonts w:ascii="Arial" w:hAnsi="Arial" w:eastAsia="等线" w:cs="Arial"/>
          <w:sz w:val="22"/>
        </w:rPr>
        <w:t>) 。</w:t>
      </w:r>
    </w:p>
    <w:p w14:paraId="43FE78C6">
      <w:pPr>
        <w:spacing w:before="120" w:after="120" w:line="288" w:lineRule="auto"/>
        <w:ind w:left="0"/>
        <w:jc w:val="left"/>
      </w:pPr>
    </w:p>
    <w:p w14:paraId="3847534F">
      <w:pPr>
        <w:spacing w:before="120" w:after="120" w:line="288" w:lineRule="auto"/>
        <w:ind w:left="0"/>
        <w:jc w:val="center"/>
      </w:pPr>
      <w:r>
        <w:drawing>
          <wp:inline distT="0" distB="0" distL="0" distR="0">
            <wp:extent cx="5257800" cy="350520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7"/>
                    <a:stretch>
                      <a:fillRect/>
                    </a:stretch>
                  </pic:blipFill>
                  <pic:spPr>
                    <a:xfrm>
                      <a:off x="0" y="0"/>
                      <a:ext cx="5257800" cy="3505200"/>
                    </a:xfrm>
                    <a:prstGeom prst="rect">
                      <a:avLst/>
                    </a:prstGeom>
                  </pic:spPr>
                </pic:pic>
              </a:graphicData>
            </a:graphic>
          </wp:inline>
        </w:drawing>
      </w:r>
    </w:p>
    <w:p w14:paraId="273B5899">
      <w:pPr>
        <w:spacing w:before="120" w:after="120" w:line="288" w:lineRule="auto"/>
        <w:ind w:left="0"/>
        <w:jc w:val="left"/>
      </w:pPr>
      <w:r>
        <w:rPr>
          <w:rFonts w:ascii="Arial" w:hAnsi="Arial" w:eastAsia="等线" w:cs="Arial"/>
          <w:sz w:val="22"/>
        </w:rPr>
        <w:t>使用Redisson可以非常方便将Java本地内存中的常用数据结构的对象搬到分布式缓存redis中。</w:t>
      </w:r>
    </w:p>
    <w:p w14:paraId="3A7BDDD3">
      <w:pPr>
        <w:spacing w:before="120" w:after="120" w:line="288" w:lineRule="auto"/>
        <w:ind w:left="0"/>
        <w:jc w:val="left"/>
      </w:pPr>
      <w:r>
        <w:rPr>
          <w:rFonts w:ascii="Arial" w:hAnsi="Arial" w:eastAsia="等线" w:cs="Arial"/>
          <w:sz w:val="22"/>
        </w:rPr>
        <w:t>也可以将常用的并发编程工具如：AtomicLong、CountDownLatch、Semaphore等支持分布式。</w:t>
      </w:r>
    </w:p>
    <w:p w14:paraId="58F55D34">
      <w:pPr>
        <w:spacing w:before="120" w:after="120" w:line="288" w:lineRule="auto"/>
        <w:ind w:left="0"/>
        <w:jc w:val="left"/>
      </w:pPr>
      <w:r>
        <w:rPr>
          <w:rFonts w:ascii="Arial" w:hAnsi="Arial" w:eastAsia="等线" w:cs="Arial"/>
          <w:sz w:val="22"/>
        </w:rPr>
        <w:t>使用RScheduledExecutorService 实现分布式调度服务。</w:t>
      </w:r>
    </w:p>
    <w:p w14:paraId="0AB03035">
      <w:pPr>
        <w:spacing w:before="120" w:after="120" w:line="288" w:lineRule="auto"/>
        <w:ind w:left="0"/>
        <w:jc w:val="left"/>
      </w:pPr>
      <w:r>
        <w:rPr>
          <w:rFonts w:ascii="Arial" w:hAnsi="Arial" w:eastAsia="等线" w:cs="Arial"/>
          <w:sz w:val="22"/>
        </w:rPr>
        <w:t>支持数据分片，将数据分片存储到不同的redis实例中。</w:t>
      </w:r>
    </w:p>
    <w:p w14:paraId="4D374027">
      <w:pPr>
        <w:spacing w:before="120" w:after="120" w:line="288" w:lineRule="auto"/>
        <w:ind w:left="0"/>
        <w:jc w:val="left"/>
      </w:pPr>
      <w:r>
        <w:rPr>
          <w:rFonts w:ascii="Arial" w:hAnsi="Arial" w:eastAsia="等线" w:cs="Arial"/>
          <w:sz w:val="22"/>
        </w:rPr>
        <w:t>支持分布式锁，基于Java的Lock接口实现分布式锁，方便开发。</w:t>
      </w:r>
    </w:p>
    <w:p w14:paraId="6D0276BF">
      <w:pPr>
        <w:spacing w:before="120" w:after="120" w:line="288" w:lineRule="auto"/>
        <w:ind w:left="0"/>
        <w:jc w:val="left"/>
      </w:pPr>
      <w:r>
        <w:rPr>
          <w:rFonts w:ascii="Arial" w:hAnsi="Arial" w:eastAsia="等线" w:cs="Arial"/>
          <w:sz w:val="22"/>
        </w:rPr>
        <w:t>下边使用Redisson将Queue队列的数据存入Redis，实现一个排队及出队的接口。</w:t>
      </w:r>
    </w:p>
    <w:p w14:paraId="0A8CE8FC">
      <w:pPr>
        <w:spacing w:before="120" w:after="120" w:line="288" w:lineRule="auto"/>
        <w:ind w:left="0"/>
        <w:jc w:val="center"/>
      </w:pPr>
      <w:r>
        <w:drawing>
          <wp:inline distT="0" distB="0" distL="0" distR="0">
            <wp:extent cx="5257800" cy="287655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8"/>
                    <a:stretch>
                      <a:fillRect/>
                    </a:stretch>
                  </pic:blipFill>
                  <pic:spPr>
                    <a:xfrm>
                      <a:off x="0" y="0"/>
                      <a:ext cx="5257800" cy="2876550"/>
                    </a:xfrm>
                    <a:prstGeom prst="rect">
                      <a:avLst/>
                    </a:prstGeom>
                  </pic:spPr>
                </pic:pic>
              </a:graphicData>
            </a:graphic>
          </wp:inline>
        </w:drawing>
      </w:r>
    </w:p>
    <w:p w14:paraId="0C7182BC">
      <w:pPr>
        <w:spacing w:before="120" w:after="120" w:line="288" w:lineRule="auto"/>
        <w:ind w:left="0"/>
        <w:jc w:val="left"/>
      </w:pPr>
      <w:r>
        <w:rPr>
          <w:rFonts w:ascii="Arial" w:hAnsi="Arial" w:eastAsia="等线" w:cs="Arial"/>
          <w:sz w:val="22"/>
        </w:rPr>
        <w:t>添加redisson的依赖</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73766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B276B80">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&lt;dependency&gt;</w:t>
            </w:r>
            <w:r>
              <w:rPr>
                <w:rFonts w:ascii="Consolas" w:hAnsi="Consolas" w:eastAsia="Consolas" w:cs="Consolas"/>
                <w:sz w:val="22"/>
              </w:rPr>
              <w:br w:type="textWrapping"/>
            </w:r>
            <w:r>
              <w:rPr>
                <w:rFonts w:ascii="Consolas" w:hAnsi="Consolas" w:eastAsia="Consolas" w:cs="Consolas"/>
                <w:sz w:val="22"/>
              </w:rPr>
              <w:t xml:space="preserve">    &lt;groupId&gt;org.redisson&lt;/groupId&gt;</w:t>
            </w:r>
            <w:r>
              <w:rPr>
                <w:rFonts w:ascii="Consolas" w:hAnsi="Consolas" w:eastAsia="Consolas" w:cs="Consolas"/>
                <w:sz w:val="22"/>
              </w:rPr>
              <w:br w:type="textWrapping"/>
            </w:r>
            <w:r>
              <w:rPr>
                <w:rFonts w:ascii="Consolas" w:hAnsi="Consolas" w:eastAsia="Consolas" w:cs="Consolas"/>
                <w:sz w:val="22"/>
              </w:rPr>
              <w:t xml:space="preserve">    &lt;artifactId&gt;redisson-spring-boot-starter&lt;/artifactId&gt;</w:t>
            </w:r>
            <w:r>
              <w:rPr>
                <w:rFonts w:ascii="Consolas" w:hAnsi="Consolas" w:eastAsia="Consolas" w:cs="Consolas"/>
                <w:sz w:val="22"/>
              </w:rPr>
              <w:br w:type="textWrapping"/>
            </w:r>
            <w:r>
              <w:rPr>
                <w:rFonts w:ascii="Consolas" w:hAnsi="Consolas" w:eastAsia="Consolas" w:cs="Consolas"/>
                <w:sz w:val="22"/>
              </w:rPr>
              <w:t xml:space="preserve">    &lt;version&gt;3.11.2&lt;/version&gt;</w:t>
            </w:r>
            <w:r>
              <w:rPr>
                <w:rFonts w:ascii="Consolas" w:hAnsi="Consolas" w:eastAsia="Consolas" w:cs="Consolas"/>
                <w:sz w:val="22"/>
              </w:rPr>
              <w:br w:type="textWrapping"/>
            </w:r>
            <w:r>
              <w:rPr>
                <w:rFonts w:ascii="Consolas" w:hAnsi="Consolas" w:eastAsia="Consolas" w:cs="Consolas"/>
                <w:sz w:val="22"/>
              </w:rPr>
              <w:t>&lt;/dependency&gt;</w:t>
            </w:r>
          </w:p>
        </w:tc>
      </w:tr>
    </w:tbl>
    <w:p w14:paraId="602693A1">
      <w:pPr>
        <w:spacing w:before="120" w:after="120" w:line="288" w:lineRule="auto"/>
        <w:ind w:left="0"/>
        <w:jc w:val="left"/>
      </w:pPr>
      <w:r>
        <w:rPr>
          <w:rFonts w:ascii="Arial" w:hAnsi="Arial" w:eastAsia="等线" w:cs="Arial"/>
          <w:sz w:val="22"/>
        </w:rPr>
        <w:t>从课程资料目录拷贝singleServerConfig.yaml到config工程下</w:t>
      </w:r>
    </w:p>
    <w:p w14:paraId="3092CF08">
      <w:pPr>
        <w:spacing w:before="120" w:after="120" w:line="288" w:lineRule="auto"/>
        <w:ind w:left="0"/>
        <w:jc w:val="left"/>
      </w:pPr>
      <w:r>
        <w:rPr>
          <w:rFonts w:ascii="Arial" w:hAnsi="Arial" w:eastAsia="等线" w:cs="Arial"/>
          <w:sz w:val="22"/>
        </w:rPr>
        <w:t>在redis配置文件中添加：</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6690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DC13A6E">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spring:</w:t>
            </w:r>
            <w:r>
              <w:rPr>
                <w:rFonts w:ascii="Consolas" w:hAnsi="Consolas" w:eastAsia="Consolas" w:cs="Consolas"/>
                <w:sz w:val="22"/>
              </w:rPr>
              <w:br w:type="textWrapping"/>
            </w:r>
            <w:r>
              <w:rPr>
                <w:rFonts w:ascii="Consolas" w:hAnsi="Consolas" w:eastAsia="Consolas" w:cs="Consolas"/>
                <w:sz w:val="22"/>
              </w:rPr>
              <w:t xml:space="preserve">  redis:</w:t>
            </w:r>
            <w:r>
              <w:rPr>
                <w:rFonts w:ascii="Consolas" w:hAnsi="Consolas" w:eastAsia="Consolas" w:cs="Consolas"/>
                <w:sz w:val="22"/>
              </w:rPr>
              <w:br w:type="textWrapping"/>
            </w:r>
            <w:r>
              <w:rPr>
                <w:rFonts w:ascii="Consolas" w:hAnsi="Consolas" w:eastAsia="Consolas" w:cs="Consolas"/>
                <w:sz w:val="22"/>
              </w:rPr>
              <w:t xml:space="preserve">    redisson:</w:t>
            </w:r>
            <w:r>
              <w:rPr>
                <w:rFonts w:ascii="Consolas" w:hAnsi="Consolas" w:eastAsia="Consolas" w:cs="Consolas"/>
                <w:sz w:val="22"/>
              </w:rPr>
              <w:br w:type="textWrapping"/>
            </w:r>
            <w:r>
              <w:rPr>
                <w:rFonts w:ascii="Consolas" w:hAnsi="Consolas" w:eastAsia="Consolas" w:cs="Consolas"/>
                <w:sz w:val="22"/>
              </w:rPr>
              <w:t xml:space="preserve">      #配置文件目录</w:t>
            </w:r>
            <w:r>
              <w:rPr>
                <w:rFonts w:ascii="Consolas" w:hAnsi="Consolas" w:eastAsia="Consolas" w:cs="Consolas"/>
                <w:sz w:val="22"/>
              </w:rPr>
              <w:br w:type="textWrapping"/>
            </w:r>
            <w:r>
              <w:rPr>
                <w:rFonts w:ascii="Consolas" w:hAnsi="Consolas" w:eastAsia="Consolas" w:cs="Consolas"/>
                <w:sz w:val="22"/>
              </w:rPr>
              <w:t xml:space="preserve">      config: classpath:singleServerConfig.yaml</w:t>
            </w:r>
            <w:r>
              <w:rPr>
                <w:rFonts w:ascii="Consolas" w:hAnsi="Consolas" w:eastAsia="Consolas" w:cs="Consolas"/>
                <w:sz w:val="22"/>
              </w:rPr>
              <w:br w:type="textWrapping"/>
            </w:r>
            <w:r>
              <w:rPr>
                <w:rFonts w:ascii="Consolas" w:hAnsi="Consolas" w:eastAsia="Consolas" w:cs="Consolas"/>
                <w:sz w:val="22"/>
              </w:rPr>
              <w:t xml:space="preserve">      #config: classpath:clusterServersConfig.yaml</w:t>
            </w:r>
          </w:p>
        </w:tc>
      </w:tr>
    </w:tbl>
    <w:p w14:paraId="164679BC">
      <w:pPr>
        <w:spacing w:before="120" w:after="120" w:line="288" w:lineRule="auto"/>
        <w:ind w:left="0"/>
        <w:jc w:val="left"/>
      </w:pPr>
      <w:r>
        <w:rPr>
          <w:rFonts w:ascii="Arial" w:hAnsi="Arial" w:eastAsia="等线" w:cs="Arial"/>
          <w:sz w:val="22"/>
        </w:rPr>
        <w:t>redis集群配置clusterServersConfig.yaml.</w:t>
      </w:r>
    </w:p>
    <w:p w14:paraId="511C7F6D">
      <w:pPr>
        <w:spacing w:before="120" w:after="120" w:line="288" w:lineRule="auto"/>
        <w:ind w:left="0"/>
        <w:jc w:val="left"/>
      </w:pPr>
      <w:r>
        <w:rPr>
          <w:rFonts w:ascii="Arial" w:hAnsi="Arial" w:eastAsia="等线" w:cs="Arial"/>
          <w:sz w:val="22"/>
        </w:rPr>
        <w:t>Redisson相比set nx实现分布式锁要简单的多，工作原理如下：</w:t>
      </w:r>
    </w:p>
    <w:p w14:paraId="70EE4D76">
      <w:pPr>
        <w:spacing w:before="120" w:after="120" w:line="288" w:lineRule="auto"/>
        <w:ind w:left="0"/>
        <w:jc w:val="center"/>
      </w:pPr>
      <w:r>
        <w:drawing>
          <wp:inline distT="0" distB="0" distL="0" distR="0">
            <wp:extent cx="5257800" cy="1638300"/>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9"/>
                    <a:stretch>
                      <a:fillRect/>
                    </a:stretch>
                  </pic:blipFill>
                  <pic:spPr>
                    <a:xfrm>
                      <a:off x="0" y="0"/>
                      <a:ext cx="5257800" cy="1638300"/>
                    </a:xfrm>
                    <a:prstGeom prst="rect">
                      <a:avLst/>
                    </a:prstGeom>
                  </pic:spPr>
                </pic:pic>
              </a:graphicData>
            </a:graphic>
          </wp:inline>
        </w:drawing>
      </w:r>
    </w:p>
    <w:p w14:paraId="7AD2423A">
      <w:pPr>
        <w:numPr>
          <w:ilvl w:val="0"/>
          <w:numId w:val="1"/>
        </w:numPr>
        <w:spacing w:before="120" w:after="120" w:line="288" w:lineRule="auto"/>
        <w:ind w:left="0"/>
        <w:jc w:val="left"/>
      </w:pPr>
      <w:r>
        <w:rPr>
          <w:rFonts w:ascii="Arial" w:hAnsi="Arial" w:eastAsia="等线" w:cs="Arial"/>
          <w:b/>
          <w:sz w:val="22"/>
        </w:rPr>
        <w:t>加锁机制</w:t>
      </w:r>
    </w:p>
    <w:p w14:paraId="000901AB">
      <w:pPr>
        <w:spacing w:before="120" w:after="120" w:line="288" w:lineRule="auto"/>
        <w:ind w:left="0" w:firstLine="420"/>
        <w:jc w:val="left"/>
      </w:pPr>
      <w:r>
        <w:rPr>
          <w:rFonts w:ascii="Arial" w:hAnsi="Arial" w:eastAsia="等线" w:cs="Arial"/>
          <w:sz w:val="22"/>
        </w:rPr>
        <w:t>线程去获取锁，获取成功: 执行lua脚本，保存数据到redis数据库。</w:t>
      </w:r>
    </w:p>
    <w:p w14:paraId="71A4199B">
      <w:pPr>
        <w:spacing w:before="120" w:after="120" w:line="288" w:lineRule="auto"/>
        <w:ind w:left="0" w:firstLine="420"/>
        <w:jc w:val="left"/>
      </w:pPr>
      <w:r>
        <w:rPr>
          <w:rFonts w:ascii="Arial" w:hAnsi="Arial" w:eastAsia="等线" w:cs="Arial"/>
          <w:sz w:val="22"/>
        </w:rPr>
        <w:t>线程去获取锁，获取失败: 一直通过while循环尝试获取锁，获取成功后，执行lua脚本，保存数据到redis</w:t>
      </w:r>
    </w:p>
    <w:p w14:paraId="5CBCE9A0">
      <w:pPr>
        <w:numPr>
          <w:ilvl w:val="0"/>
          <w:numId w:val="2"/>
        </w:numPr>
        <w:spacing w:before="120" w:after="120" w:line="288" w:lineRule="auto"/>
        <w:ind w:left="0"/>
        <w:jc w:val="left"/>
      </w:pPr>
      <w:r>
        <w:rPr>
          <w:rFonts w:ascii="Arial" w:hAnsi="Arial" w:eastAsia="等线" w:cs="Arial"/>
          <w:b/>
          <w:sz w:val="22"/>
        </w:rPr>
        <w:t>WatchDog自动延期看门狗机制</w:t>
      </w:r>
    </w:p>
    <w:p w14:paraId="6AC918D4">
      <w:pPr>
        <w:spacing w:before="120" w:after="120" w:line="288" w:lineRule="auto"/>
        <w:ind w:left="0" w:firstLine="420"/>
        <w:jc w:val="left"/>
      </w:pPr>
      <w:r>
        <w:rPr>
          <w:rFonts w:ascii="Arial" w:hAnsi="Arial" w:eastAsia="等线" w:cs="Arial"/>
          <w:sz w:val="22"/>
        </w:rPr>
        <w:t>第一种情况：在一个分布式环境下，假如一个线程获得锁后，突然服务器宕机了，那么这个时候在一定时间后这个锁会自动释放，你也可以设置锁的有效时间(当不设置默认30秒时），这样的目的主要是防止死锁的发生</w:t>
      </w:r>
    </w:p>
    <w:p w14:paraId="7FCBCE5F">
      <w:pPr>
        <w:spacing w:before="120" w:after="120" w:line="288" w:lineRule="auto"/>
        <w:ind w:left="453"/>
        <w:jc w:val="left"/>
      </w:pPr>
      <w:r>
        <w:rPr>
          <w:rFonts w:ascii="Arial" w:hAnsi="Arial" w:eastAsia="等线" w:cs="Arial"/>
          <w:sz w:val="22"/>
        </w:rPr>
        <w:t>第二种情况：线程A业务还没有执行完，时间就过了，线程A 还想持有锁的话，就会启动一个watch dog后台线程，不断的延长锁key的生存时间。</w:t>
      </w:r>
    </w:p>
    <w:p w14:paraId="68F512C0">
      <w:pPr>
        <w:numPr>
          <w:ilvl w:val="0"/>
          <w:numId w:val="3"/>
        </w:numPr>
        <w:spacing w:before="120" w:after="120" w:line="288" w:lineRule="auto"/>
        <w:ind w:left="0"/>
        <w:jc w:val="left"/>
      </w:pPr>
      <w:r>
        <w:rPr>
          <w:rFonts w:ascii="Arial" w:hAnsi="Arial" w:eastAsia="等线" w:cs="Arial"/>
          <w:b/>
          <w:sz w:val="22"/>
        </w:rPr>
        <w:t>lua脚本-保证原子性操作</w:t>
      </w:r>
    </w:p>
    <w:p w14:paraId="2645BCE1">
      <w:pPr>
        <w:spacing w:before="120" w:after="120" w:line="288" w:lineRule="auto"/>
        <w:ind w:left="0" w:firstLine="420"/>
        <w:jc w:val="left"/>
      </w:pPr>
      <w:r>
        <w:rPr>
          <w:rFonts w:ascii="Arial" w:hAnsi="Arial" w:eastAsia="等线" w:cs="Arial"/>
          <w:sz w:val="22"/>
        </w:rPr>
        <w:t>主要是如果你的业务逻辑复杂的话，通过封装在lua脚本中发送给redis，而且redis是单线程的，这样就保证这段复杂业务逻辑执行的原子性</w:t>
      </w:r>
    </w:p>
    <w:p w14:paraId="78503A79">
      <w:pPr>
        <w:spacing w:before="120" w:after="120" w:line="288" w:lineRule="auto"/>
        <w:ind w:left="0"/>
        <w:jc w:val="left"/>
      </w:pPr>
      <w:r>
        <w:rPr>
          <w:rFonts w:ascii="Arial" w:hAnsi="Arial" w:eastAsia="等线" w:cs="Arial"/>
          <w:sz w:val="22"/>
        </w:rPr>
        <w:t>具体使用RLock操作分布锁，RLock继承JDK的Lock接口，所以他有Lock接口的所有特性，比如lock、unlock、trylock等特性,同时它还有很多新特性：强制锁释放，带有效期的锁,。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9B6E5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AB766EF">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public interface RRLock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//----------------------Lock接口方法-----------------------</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加锁 锁的有效期默认30秒</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void lock();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加锁 可以手动设置锁的有效时间</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@param leaseTime 锁有效时间</w:t>
            </w:r>
            <w:r>
              <w:rPr>
                <w:rFonts w:ascii="Consolas" w:hAnsi="Consolas" w:eastAsia="Consolas" w:cs="Consolas"/>
                <w:sz w:val="22"/>
              </w:rPr>
              <w:br w:type="textWrapping"/>
            </w:r>
            <w:r>
              <w:rPr>
                <w:rFonts w:ascii="Consolas" w:hAnsi="Consolas" w:eastAsia="Consolas" w:cs="Consolas"/>
                <w:sz w:val="22"/>
              </w:rPr>
              <w:t xml:space="preserve">     * @param unit      时间单位 小时、分、秒、毫秒等</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void lock(long leaseTime, TimeUnit unit);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tryLock()方法是有返回值的，用来尝试获取锁，</w:t>
            </w:r>
            <w:r>
              <w:rPr>
                <w:rFonts w:ascii="Consolas" w:hAnsi="Consolas" w:eastAsia="Consolas" w:cs="Consolas"/>
                <w:sz w:val="22"/>
              </w:rPr>
              <w:br w:type="textWrapping"/>
            </w:r>
            <w:r>
              <w:rPr>
                <w:rFonts w:ascii="Consolas" w:hAnsi="Consolas" w:eastAsia="Consolas" w:cs="Consolas"/>
                <w:sz w:val="22"/>
              </w:rPr>
              <w:t xml:space="preserve">     * 如果获取成功，则返回true，如果获取失败（即锁已被其他线程获取），则返回false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boolean tryLock();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tryLock(long time, TimeUnit unit)方法和tryLock()方法是类似的，</w:t>
            </w:r>
            <w:r>
              <w:rPr>
                <w:rFonts w:ascii="Consolas" w:hAnsi="Consolas" w:eastAsia="Consolas" w:cs="Consolas"/>
                <w:sz w:val="22"/>
              </w:rPr>
              <w:br w:type="textWrapping"/>
            </w:r>
            <w:r>
              <w:rPr>
                <w:rFonts w:ascii="Consolas" w:hAnsi="Consolas" w:eastAsia="Consolas" w:cs="Consolas"/>
                <w:sz w:val="22"/>
              </w:rPr>
              <w:t xml:space="preserve">     * 只不过区别在于这个方法在拿不到锁时会等待一定的时间，</w:t>
            </w:r>
            <w:r>
              <w:rPr>
                <w:rFonts w:ascii="Consolas" w:hAnsi="Consolas" w:eastAsia="Consolas" w:cs="Consolas"/>
                <w:sz w:val="22"/>
              </w:rPr>
              <w:br w:type="textWrapping"/>
            </w:r>
            <w:r>
              <w:rPr>
                <w:rFonts w:ascii="Consolas" w:hAnsi="Consolas" w:eastAsia="Consolas" w:cs="Consolas"/>
                <w:sz w:val="22"/>
              </w:rPr>
              <w:t xml:space="preserve">     * 在时间期限之内如果还拿不到锁，就返回false。如果如果一开始拿到锁或者在等待期间内拿到了锁，则返回true。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@param time 等待时间</w:t>
            </w:r>
            <w:r>
              <w:rPr>
                <w:rFonts w:ascii="Consolas" w:hAnsi="Consolas" w:eastAsia="Consolas" w:cs="Consolas"/>
                <w:sz w:val="22"/>
              </w:rPr>
              <w:br w:type="textWrapping"/>
            </w:r>
            <w:r>
              <w:rPr>
                <w:rFonts w:ascii="Consolas" w:hAnsi="Consolas" w:eastAsia="Consolas" w:cs="Consolas"/>
                <w:sz w:val="22"/>
              </w:rPr>
              <w:t xml:space="preserve">     * @param unit 时间单位 小时、分、秒、毫秒等</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boolean tryLock(long time, TimeUnit unit) throws InterruptedException;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比上面多一个参数，多添加一个锁的有效时间</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@param waitTime  等待时间</w:t>
            </w:r>
            <w:r>
              <w:rPr>
                <w:rFonts w:ascii="Consolas" w:hAnsi="Consolas" w:eastAsia="Consolas" w:cs="Consolas"/>
                <w:sz w:val="22"/>
              </w:rPr>
              <w:br w:type="textWrapping"/>
            </w:r>
            <w:r>
              <w:rPr>
                <w:rFonts w:ascii="Consolas" w:hAnsi="Consolas" w:eastAsia="Consolas" w:cs="Consolas"/>
                <w:sz w:val="22"/>
              </w:rPr>
              <w:t xml:space="preserve">     * @param leaseTime 锁有效时间</w:t>
            </w:r>
            <w:r>
              <w:rPr>
                <w:rFonts w:ascii="Consolas" w:hAnsi="Consolas" w:eastAsia="Consolas" w:cs="Consolas"/>
                <w:sz w:val="22"/>
              </w:rPr>
              <w:br w:type="textWrapping"/>
            </w:r>
            <w:r>
              <w:rPr>
                <w:rFonts w:ascii="Consolas" w:hAnsi="Consolas" w:eastAsia="Consolas" w:cs="Consolas"/>
                <w:sz w:val="22"/>
              </w:rPr>
              <w:t xml:space="preserve">     * @param unit      时间单位 小时、分、秒、毫秒等</w:t>
            </w:r>
            <w:r>
              <w:rPr>
                <w:rFonts w:ascii="Consolas" w:hAnsi="Consolas" w:eastAsia="Consolas" w:cs="Consolas"/>
                <w:sz w:val="22"/>
              </w:rPr>
              <w:br w:type="textWrapping"/>
            </w:r>
            <w:r>
              <w:rPr>
                <w:rFonts w:ascii="Consolas" w:hAnsi="Consolas" w:eastAsia="Consolas" w:cs="Consolas"/>
                <w:sz w:val="22"/>
              </w:rPr>
              <w:t xml:space="preserve">     * waitTime 大于 leaseTime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boolean tryLock(long waitTime, long leaseTime, TimeUnit unit) throws InterruptedException;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解锁</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void unlock();</w:t>
            </w:r>
            <w:r>
              <w:rPr>
                <w:rFonts w:ascii="Consolas" w:hAnsi="Consolas" w:eastAsia="Consolas" w:cs="Consolas"/>
                <w:sz w:val="22"/>
              </w:rPr>
              <w:br w:type="textWrapping"/>
            </w:r>
            <w:r>
              <w:rPr>
                <w:rFonts w:ascii="Consolas" w:hAnsi="Consolas" w:eastAsia="Consolas" w:cs="Consolas"/>
                <w:sz w:val="22"/>
              </w:rPr>
              <w:t>}</w:t>
            </w:r>
          </w:p>
        </w:tc>
      </w:tr>
    </w:tbl>
    <w:p w14:paraId="23201B18">
      <w:pPr>
        <w:spacing w:before="120" w:after="120" w:line="288" w:lineRule="auto"/>
        <w:ind w:left="0"/>
        <w:jc w:val="left"/>
      </w:pPr>
      <w:r>
        <w:rPr>
          <w:rFonts w:ascii="Arial" w:hAnsi="Arial" w:eastAsia="等线" w:cs="Arial"/>
          <w:b/>
          <w:sz w:val="22"/>
        </w:rPr>
        <w:t>lock()</w:t>
      </w:r>
      <w:r>
        <w:rPr>
          <w:rFonts w:ascii="Arial" w:hAnsi="Arial" w:eastAsia="等线" w:cs="Arial"/>
          <w:sz w:val="22"/>
        </w:rPr>
        <w:t>：</w:t>
      </w:r>
    </w:p>
    <w:p w14:paraId="11F0B762">
      <w:pPr>
        <w:numPr>
          <w:ilvl w:val="0"/>
          <w:numId w:val="4"/>
        </w:numPr>
        <w:spacing w:before="120" w:after="120" w:line="288" w:lineRule="auto"/>
        <w:ind w:left="0"/>
        <w:jc w:val="left"/>
      </w:pPr>
      <w:r>
        <w:rPr>
          <w:rFonts w:ascii="Arial" w:hAnsi="Arial" w:eastAsia="等线" w:cs="Arial"/>
          <w:sz w:val="22"/>
        </w:rPr>
        <w:t>此方法为加锁，但是锁的有效期采用</w:t>
      </w:r>
      <w:r>
        <w:rPr>
          <w:rFonts w:ascii="Arial" w:hAnsi="Arial" w:eastAsia="等线" w:cs="Arial"/>
          <w:b/>
          <w:sz w:val="22"/>
        </w:rPr>
        <w:t>默认30秒</w:t>
      </w:r>
    </w:p>
    <w:p w14:paraId="7701919D">
      <w:pPr>
        <w:numPr>
          <w:ilvl w:val="0"/>
          <w:numId w:val="5"/>
        </w:numPr>
        <w:spacing w:before="120" w:after="120" w:line="288" w:lineRule="auto"/>
        <w:ind w:left="0"/>
        <w:jc w:val="left"/>
      </w:pPr>
      <w:r>
        <w:rPr>
          <w:rFonts w:ascii="Arial" w:hAnsi="Arial" w:eastAsia="等线" w:cs="Arial"/>
          <w:sz w:val="22"/>
        </w:rPr>
        <w:t>如果主线程未释放，且当前锁未调用unlock方法，则进入到</w:t>
      </w:r>
      <w:r>
        <w:rPr>
          <w:rFonts w:ascii="Arial" w:hAnsi="Arial" w:eastAsia="等线" w:cs="Arial"/>
          <w:b/>
          <w:sz w:val="22"/>
        </w:rPr>
        <w:t>watchDog机制</w:t>
      </w:r>
    </w:p>
    <w:p w14:paraId="1E20CF8F">
      <w:pPr>
        <w:numPr>
          <w:ilvl w:val="0"/>
          <w:numId w:val="6"/>
        </w:numPr>
        <w:spacing w:before="120" w:after="120" w:line="288" w:lineRule="auto"/>
        <w:ind w:left="0"/>
        <w:jc w:val="left"/>
      </w:pPr>
      <w:r>
        <w:rPr>
          <w:rFonts w:ascii="Arial" w:hAnsi="Arial" w:eastAsia="等线" w:cs="Arial"/>
          <w:sz w:val="22"/>
        </w:rPr>
        <w:t>如果主线程未释放，且当前锁调用unlock方法，则直接释放锁</w:t>
      </w:r>
    </w:p>
    <w:p w14:paraId="5B168803">
      <w:pPr>
        <w:spacing w:before="120" w:after="120" w:line="288" w:lineRule="auto"/>
        <w:ind w:left="0"/>
        <w:jc w:val="left"/>
      </w:pPr>
    </w:p>
    <w:p w14:paraId="54A454A4">
      <w:pPr>
        <w:spacing w:before="260" w:after="120" w:line="288" w:lineRule="auto"/>
        <w:ind w:left="0"/>
        <w:jc w:val="left"/>
        <w:outlineLvl w:val="3"/>
      </w:pPr>
      <w:r>
        <w:rPr>
          <w:rFonts w:ascii="Arial" w:hAnsi="Arial" w:eastAsia="等线" w:cs="Arial"/>
          <w:b/>
          <w:sz w:val="28"/>
        </w:rPr>
        <w:t>3.5.5.3 分布式锁避免缓存击穿</w:t>
      </w:r>
    </w:p>
    <w:p w14:paraId="781C8305">
      <w:pPr>
        <w:spacing w:before="120" w:after="120" w:line="288" w:lineRule="auto"/>
        <w:ind w:left="0"/>
        <w:jc w:val="left"/>
      </w:pPr>
      <w:r>
        <w:rPr>
          <w:rFonts w:ascii="Arial" w:hAnsi="Arial" w:eastAsia="等线" w:cs="Arial"/>
          <w:sz w:val="22"/>
        </w:rPr>
        <w:t>下边使用分布式锁修改查询课程信息的接口。</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E81E0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4CAF508">
            <w:pPr>
              <w:spacing w:before="120" w:after="120" w:line="288" w:lineRule="auto"/>
              <w:ind w:left="0"/>
              <w:jc w:val="left"/>
            </w:pPr>
            <w:r>
              <w:rPr>
                <w:rFonts w:ascii="Consolas" w:hAnsi="Consolas" w:eastAsia="Consolas" w:cs="Consolas"/>
                <w:color w:val="646A73"/>
                <w:sz w:val="22"/>
              </w:rPr>
              <w:t>Java</w:t>
            </w:r>
            <w:r>
              <w:rPr>
                <w:rFonts w:ascii="Consolas" w:hAnsi="Consolas" w:eastAsia="Consolas" w:cs="Consolas"/>
                <w:color w:val="646A73"/>
                <w:sz w:val="22"/>
              </w:rPr>
              <w:br w:type="textWrapping"/>
            </w:r>
            <w:r>
              <w:rPr>
                <w:rFonts w:ascii="Consolas" w:hAnsi="Consolas" w:eastAsia="Consolas" w:cs="Consolas"/>
                <w:sz w:val="22"/>
              </w:rPr>
              <w:t>//Redisson分布式锁</w:t>
            </w:r>
            <w:r>
              <w:rPr>
                <w:rFonts w:ascii="Consolas" w:hAnsi="Consolas" w:eastAsia="Consolas" w:cs="Consolas"/>
                <w:sz w:val="22"/>
              </w:rPr>
              <w:br w:type="textWrapping"/>
            </w:r>
            <w:r>
              <w:rPr>
                <w:rFonts w:ascii="Consolas" w:hAnsi="Consolas" w:eastAsia="Consolas" w:cs="Consolas"/>
                <w:sz w:val="22"/>
              </w:rPr>
              <w:t>public  CoursePublish getCoursePublishCache(Long courseId){</w:t>
            </w:r>
            <w:r>
              <w:rPr>
                <w:rFonts w:ascii="Consolas" w:hAnsi="Consolas" w:eastAsia="Consolas" w:cs="Consolas"/>
                <w:sz w:val="22"/>
              </w:rPr>
              <w:br w:type="textWrapping"/>
            </w:r>
            <w:r>
              <w:rPr>
                <w:rFonts w:ascii="Consolas" w:hAnsi="Consolas" w:eastAsia="Consolas" w:cs="Consolas"/>
                <w:sz w:val="22"/>
              </w:rPr>
              <w:t xml:space="preserve">        //查询缓存</w:t>
            </w:r>
            <w:r>
              <w:rPr>
                <w:rFonts w:ascii="Consolas" w:hAnsi="Consolas" w:eastAsia="Consolas" w:cs="Consolas"/>
                <w:sz w:val="22"/>
              </w:rPr>
              <w:br w:type="textWrapping"/>
            </w:r>
            <w:r>
              <w:rPr>
                <w:rFonts w:ascii="Consolas" w:hAnsi="Consolas" w:eastAsia="Consolas" w:cs="Consolas"/>
                <w:sz w:val="22"/>
              </w:rPr>
              <w:t xml:space="preserve">        String jsonString = (String)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if(StringUtils.</w:t>
            </w:r>
            <w:r>
              <w:rPr>
                <w:rFonts w:ascii="Consolas" w:hAnsi="Consolas" w:eastAsia="Consolas" w:cs="Consolas"/>
                <w:i/>
                <w:sz w:val="22"/>
              </w:rPr>
              <w:t>isNotEmpty</w:t>
            </w:r>
            <w:r>
              <w:rPr>
                <w:rFonts w:ascii="Consolas" w:hAnsi="Consolas" w:eastAsia="Consolas" w:cs="Consolas"/>
                <w:sz w:val="22"/>
              </w:rPr>
              <w:t>(jsonString)){</w:t>
            </w:r>
            <w:r>
              <w:rPr>
                <w:rFonts w:ascii="Consolas" w:hAnsi="Consolas" w:eastAsia="Consolas" w:cs="Consolas"/>
                <w:sz w:val="22"/>
              </w:rPr>
              <w:br w:type="textWrapping"/>
            </w:r>
            <w:r>
              <w:rPr>
                <w:rFonts w:ascii="Consolas" w:hAnsi="Consolas" w:eastAsia="Consolas" w:cs="Consolas"/>
                <w:sz w:val="22"/>
              </w:rPr>
              <w:t xml:space="preserve">            if(jsonString.equals("null")){</w:t>
            </w:r>
            <w:r>
              <w:rPr>
                <w:rFonts w:ascii="Consolas" w:hAnsi="Consolas" w:eastAsia="Consolas" w:cs="Consolas"/>
                <w:sz w:val="22"/>
              </w:rPr>
              <w:br w:type="textWrapping"/>
            </w:r>
            <w:r>
              <w:rPr>
                <w:rFonts w:ascii="Consolas" w:hAnsi="Consolas" w:eastAsia="Consolas" w:cs="Consolas"/>
                <w:sz w:val="22"/>
              </w:rPr>
              <w:t xml:space="preserve">                return null;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}else{</w:t>
            </w:r>
            <w:r>
              <w:rPr>
                <w:rFonts w:ascii="Consolas" w:hAnsi="Consolas" w:eastAsia="Consolas" w:cs="Consolas"/>
                <w:sz w:val="22"/>
              </w:rPr>
              <w:br w:type="textWrapping"/>
            </w:r>
            <w:r>
              <w:rPr>
                <w:rFonts w:ascii="Consolas" w:hAnsi="Consolas" w:eastAsia="Consolas" w:cs="Consolas"/>
                <w:sz w:val="22"/>
              </w:rPr>
              <w:t xml:space="preserve">            //每门课程设置一个锁</w:t>
            </w:r>
            <w:r>
              <w:rPr>
                <w:rFonts w:ascii="Consolas" w:hAnsi="Consolas" w:eastAsia="Consolas" w:cs="Consolas"/>
                <w:sz w:val="22"/>
              </w:rPr>
              <w:br w:type="textWrapping"/>
            </w:r>
            <w:r>
              <w:rPr>
                <w:rFonts w:ascii="Consolas" w:hAnsi="Consolas" w:eastAsia="Consolas" w:cs="Consolas"/>
                <w:sz w:val="22"/>
              </w:rPr>
              <w:t xml:space="preserve">            RLock lock = redissonClient.getLock("coursequerylock:"+courseId);</w:t>
            </w:r>
            <w:r>
              <w:rPr>
                <w:rFonts w:ascii="Consolas" w:hAnsi="Consolas" w:eastAsia="Consolas" w:cs="Consolas"/>
                <w:sz w:val="22"/>
              </w:rPr>
              <w:br w:type="textWrapping"/>
            </w:r>
            <w:r>
              <w:rPr>
                <w:rFonts w:ascii="Consolas" w:hAnsi="Consolas" w:eastAsia="Consolas" w:cs="Consolas"/>
                <w:sz w:val="22"/>
              </w:rPr>
              <w:t xml:space="preserve">            //获取锁</w:t>
            </w:r>
            <w:r>
              <w:rPr>
                <w:rFonts w:ascii="Consolas" w:hAnsi="Consolas" w:eastAsia="Consolas" w:cs="Consolas"/>
                <w:sz w:val="22"/>
              </w:rPr>
              <w:br w:type="textWrapping"/>
            </w:r>
            <w:r>
              <w:rPr>
                <w:rFonts w:ascii="Consolas" w:hAnsi="Consolas" w:eastAsia="Consolas" w:cs="Consolas"/>
                <w:sz w:val="22"/>
              </w:rPr>
              <w:t xml:space="preserve">            lock.lock();</w:t>
            </w:r>
            <w:r>
              <w:rPr>
                <w:rFonts w:ascii="Consolas" w:hAnsi="Consolas" w:eastAsia="Consolas" w:cs="Consolas"/>
                <w:sz w:val="22"/>
              </w:rPr>
              <w:br w:type="textWrapping"/>
            </w:r>
            <w:r>
              <w:rPr>
                <w:rFonts w:ascii="Consolas" w:hAnsi="Consolas" w:eastAsia="Consolas" w:cs="Consolas"/>
                <w:sz w:val="22"/>
              </w:rPr>
              <w:t xml:space="preserve">            try {</w:t>
            </w:r>
            <w:r>
              <w:rPr>
                <w:rFonts w:ascii="Consolas" w:hAnsi="Consolas" w:eastAsia="Consolas" w:cs="Consolas"/>
                <w:sz w:val="22"/>
              </w:rPr>
              <w:br w:type="textWrapping"/>
            </w:r>
            <w:r>
              <w:rPr>
                <w:rFonts w:ascii="Consolas" w:hAnsi="Consolas" w:eastAsia="Consolas" w:cs="Consolas"/>
                <w:sz w:val="22"/>
              </w:rPr>
              <w:t xml:space="preserve">                jsonString = (String) redisTemplate.opsForValue().get("course:" + courseId);</w:t>
            </w:r>
            <w:r>
              <w:rPr>
                <w:rFonts w:ascii="Consolas" w:hAnsi="Consolas" w:eastAsia="Consolas" w:cs="Consolas"/>
                <w:sz w:val="22"/>
              </w:rPr>
              <w:br w:type="textWrapping"/>
            </w:r>
            <w:r>
              <w:rPr>
                <w:rFonts w:ascii="Consolas" w:hAnsi="Consolas" w:eastAsia="Consolas" w:cs="Consolas"/>
                <w:sz w:val="22"/>
              </w:rPr>
              <w:t xml:space="preserve">                if(StringUtils.</w:t>
            </w:r>
            <w:r>
              <w:rPr>
                <w:rFonts w:ascii="Consolas" w:hAnsi="Consolas" w:eastAsia="Consolas" w:cs="Consolas"/>
                <w:i/>
                <w:sz w:val="22"/>
              </w:rPr>
              <w:t>isNotEmpty</w:t>
            </w:r>
            <w:r>
              <w:rPr>
                <w:rFonts w:ascii="Consolas" w:hAnsi="Consolas" w:eastAsia="Consolas" w:cs="Consolas"/>
                <w:sz w:val="22"/>
              </w:rPr>
              <w:t>(jsonString)){</w:t>
            </w:r>
            <w:r>
              <w:rPr>
                <w:rFonts w:ascii="Consolas" w:hAnsi="Consolas" w:eastAsia="Consolas" w:cs="Consolas"/>
                <w:sz w:val="22"/>
              </w:rPr>
              <w:br w:type="textWrapping"/>
            </w:r>
            <w:r>
              <w:rPr>
                <w:rFonts w:ascii="Consolas" w:hAnsi="Consolas" w:eastAsia="Consolas" w:cs="Consolas"/>
                <w:sz w:val="22"/>
              </w:rPr>
              <w:t xml:space="preserve">                    CoursePublish coursePublish = JSON.</w:t>
            </w:r>
            <w:r>
              <w:rPr>
                <w:rFonts w:ascii="Consolas" w:hAnsi="Consolas" w:eastAsia="Consolas" w:cs="Consolas"/>
                <w:i/>
                <w:sz w:val="22"/>
              </w:rPr>
              <w:t>parseObject</w:t>
            </w:r>
            <w:r>
              <w:rPr>
                <w:rFonts w:ascii="Consolas" w:hAnsi="Consolas" w:eastAsia="Consolas" w:cs="Consolas"/>
                <w:sz w:val="22"/>
              </w:rPr>
              <w:t>(jsonString, CoursePublish.class);</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System.</w:t>
            </w:r>
            <w:r>
              <w:rPr>
                <w:rFonts w:ascii="Consolas" w:hAnsi="Consolas" w:eastAsia="Consolas" w:cs="Consolas"/>
                <w:i/>
                <w:sz w:val="22"/>
              </w:rPr>
              <w:t>out</w:t>
            </w:r>
            <w:r>
              <w:rPr>
                <w:rFonts w:ascii="Consolas" w:hAnsi="Consolas" w:eastAsia="Consolas" w:cs="Consolas"/>
                <w:sz w:val="22"/>
              </w:rPr>
              <w:t>.println("=========从数据库查询==========");</w:t>
            </w:r>
            <w:r>
              <w:rPr>
                <w:rFonts w:ascii="Consolas" w:hAnsi="Consolas" w:eastAsia="Consolas" w:cs="Consolas"/>
                <w:sz w:val="22"/>
              </w:rPr>
              <w:br w:type="textWrapping"/>
            </w:r>
            <w:r>
              <w:rPr>
                <w:rFonts w:ascii="Consolas" w:hAnsi="Consolas" w:eastAsia="Consolas" w:cs="Consolas"/>
                <w:sz w:val="22"/>
              </w:rPr>
              <w:t xml:space="preserve">                //从数据库查询</w:t>
            </w:r>
            <w:r>
              <w:rPr>
                <w:rFonts w:ascii="Consolas" w:hAnsi="Consolas" w:eastAsia="Consolas" w:cs="Consolas"/>
                <w:sz w:val="22"/>
              </w:rPr>
              <w:br w:type="textWrapping"/>
            </w:r>
            <w:r>
              <w:rPr>
                <w:rFonts w:ascii="Consolas" w:hAnsi="Consolas" w:eastAsia="Consolas" w:cs="Consolas"/>
                <w:sz w:val="22"/>
              </w:rPr>
              <w:t xml:space="preserve">                CoursePublish coursePublish = getCoursePublish(courseId);</w:t>
            </w:r>
            <w:r>
              <w:rPr>
                <w:rFonts w:ascii="Consolas" w:hAnsi="Consolas" w:eastAsia="Consolas" w:cs="Consolas"/>
                <w:sz w:val="22"/>
              </w:rPr>
              <w:br w:type="textWrapping"/>
            </w:r>
            <w:r>
              <w:rPr>
                <w:rFonts w:ascii="Consolas" w:hAnsi="Consolas" w:eastAsia="Consolas" w:cs="Consolas"/>
                <w:sz w:val="22"/>
              </w:rPr>
              <w:t xml:space="preserve">                redisTemplate.opsForValue().set("course:" + courseId, JSON.</w:t>
            </w:r>
            <w:r>
              <w:rPr>
                <w:rFonts w:ascii="Consolas" w:hAnsi="Consolas" w:eastAsia="Consolas" w:cs="Consolas"/>
                <w:i/>
                <w:sz w:val="22"/>
              </w:rPr>
              <w:t>toJSONString</w:t>
            </w:r>
            <w:r>
              <w:rPr>
                <w:rFonts w:ascii="Consolas" w:hAnsi="Consolas" w:eastAsia="Consolas" w:cs="Consolas"/>
                <w:sz w:val="22"/>
              </w:rPr>
              <w:t>(coursePublish),1,TimeUnit.</w:t>
            </w:r>
            <w:r>
              <w:rPr>
                <w:rFonts w:ascii="Consolas" w:hAnsi="Consolas" w:eastAsia="Consolas" w:cs="Consolas"/>
                <w:i/>
                <w:sz w:val="22"/>
              </w:rPr>
              <w:t>DAYS</w:t>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return coursePublish;</w:t>
            </w:r>
            <w:r>
              <w:rPr>
                <w:rFonts w:ascii="Consolas" w:hAnsi="Consolas" w:eastAsia="Consolas" w:cs="Consolas"/>
                <w:sz w:val="22"/>
              </w:rPr>
              <w:br w:type="textWrapping"/>
            </w:r>
            <w:r>
              <w:rPr>
                <w:rFonts w:ascii="Consolas" w:hAnsi="Consolas" w:eastAsia="Consolas" w:cs="Consolas"/>
                <w:sz w:val="22"/>
              </w:rPr>
              <w:t xml:space="preserve">            }finally {</w:t>
            </w:r>
            <w:r>
              <w:rPr>
                <w:rFonts w:ascii="Consolas" w:hAnsi="Consolas" w:eastAsia="Consolas" w:cs="Consolas"/>
                <w:sz w:val="22"/>
              </w:rPr>
              <w:br w:type="textWrapping"/>
            </w:r>
            <w:r>
              <w:rPr>
                <w:rFonts w:ascii="Consolas" w:hAnsi="Consolas" w:eastAsia="Consolas" w:cs="Consolas"/>
                <w:sz w:val="22"/>
              </w:rPr>
              <w:t xml:space="preserve">                //释放锁</w:t>
            </w:r>
            <w:r>
              <w:rPr>
                <w:rFonts w:ascii="Consolas" w:hAnsi="Consolas" w:eastAsia="Consolas" w:cs="Consolas"/>
                <w:sz w:val="22"/>
              </w:rPr>
              <w:br w:type="textWrapping"/>
            </w:r>
            <w:r>
              <w:rPr>
                <w:rFonts w:ascii="Consolas" w:hAnsi="Consolas" w:eastAsia="Consolas" w:cs="Consolas"/>
                <w:sz w:val="22"/>
              </w:rPr>
              <w:t xml:space="preserve">                lock.unlock();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p>
        </w:tc>
      </w:tr>
    </w:tbl>
    <w:p w14:paraId="27808870">
      <w:pPr>
        <w:spacing w:before="120" w:after="120" w:line="288" w:lineRule="auto"/>
        <w:ind w:left="0"/>
        <w:jc w:val="left"/>
      </w:pPr>
      <w:r>
        <w:rPr>
          <w:rFonts w:ascii="Arial" w:hAnsi="Arial" w:eastAsia="等线" w:cs="Arial"/>
          <w:sz w:val="22"/>
        </w:rPr>
        <w:t>启动多个内容管理服务实例，使用JMeter压力测试，只有一个实例查询一次数据库。</w:t>
      </w:r>
    </w:p>
    <w:p w14:paraId="13B594A8">
      <w:pPr>
        <w:spacing w:before="120" w:after="120" w:line="288" w:lineRule="auto"/>
        <w:ind w:left="0"/>
        <w:jc w:val="left"/>
      </w:pPr>
    </w:p>
    <w:p w14:paraId="3E2C7349">
      <w:pPr>
        <w:spacing w:before="120" w:after="120" w:line="288" w:lineRule="auto"/>
        <w:ind w:left="0"/>
        <w:jc w:val="left"/>
      </w:pPr>
      <w:r>
        <w:rPr>
          <w:rFonts w:ascii="Arial" w:hAnsi="Arial" w:eastAsia="等线" w:cs="Arial"/>
          <w:sz w:val="22"/>
        </w:rPr>
        <w:t>测试Redisson自动续期功能。</w:t>
      </w:r>
    </w:p>
    <w:p w14:paraId="01921A68">
      <w:pPr>
        <w:spacing w:before="120" w:after="120" w:line="288" w:lineRule="auto"/>
        <w:ind w:left="0"/>
        <w:jc w:val="left"/>
      </w:pPr>
      <w:r>
        <w:rPr>
          <w:rFonts w:ascii="Arial" w:hAnsi="Arial" w:eastAsia="等线" w:cs="Arial"/>
          <w:sz w:val="22"/>
        </w:rPr>
        <w:t>在查询数据库处添加休眠，观察锁是否会自动续期。</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B553F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06B2B9A">
            <w:pPr>
              <w:spacing w:before="120" w:after="120" w:line="288" w:lineRule="auto"/>
              <w:ind w:left="0"/>
              <w:jc w:val="left"/>
            </w:pPr>
            <w:r>
              <w:rPr>
                <w:rFonts w:ascii="Consolas" w:hAnsi="Consolas" w:eastAsia="Consolas" w:cs="Consolas"/>
                <w:color w:val="646A73"/>
                <w:sz w:val="22"/>
              </w:rPr>
              <w:t>JavaScript</w:t>
            </w:r>
            <w:r>
              <w:rPr>
                <w:rFonts w:ascii="Consolas" w:hAnsi="Consolas" w:eastAsia="Consolas" w:cs="Consolas"/>
                <w:color w:val="646A73"/>
                <w:sz w:val="22"/>
              </w:rPr>
              <w:br w:type="textWrapping"/>
            </w:r>
            <w:r>
              <w:rPr>
                <w:rFonts w:ascii="Consolas" w:hAnsi="Consolas" w:eastAsia="Consolas" w:cs="Consolas"/>
                <w:sz w:val="22"/>
              </w:rPr>
              <w:t>try {</w:t>
            </w:r>
            <w:r>
              <w:rPr>
                <w:rFonts w:ascii="Consolas" w:hAnsi="Consolas" w:eastAsia="Consolas" w:cs="Consolas"/>
                <w:sz w:val="22"/>
              </w:rPr>
              <w:br w:type="textWrapping"/>
            </w:r>
            <w:r>
              <w:rPr>
                <w:rFonts w:ascii="Consolas" w:hAnsi="Consolas" w:eastAsia="Consolas" w:cs="Consolas"/>
                <w:sz w:val="22"/>
              </w:rPr>
              <w:t xml:space="preserve">    Thread.</w:t>
            </w:r>
            <w:r>
              <w:rPr>
                <w:rFonts w:ascii="Consolas" w:hAnsi="Consolas" w:eastAsia="Consolas" w:cs="Consolas"/>
                <w:i/>
                <w:sz w:val="22"/>
              </w:rPr>
              <w:t>sleep</w:t>
            </w:r>
            <w:r>
              <w:rPr>
                <w:rFonts w:ascii="Consolas" w:hAnsi="Consolas" w:eastAsia="Consolas" w:cs="Consolas"/>
                <w:sz w:val="22"/>
              </w:rPr>
              <w:t>(60000);</w:t>
            </w:r>
            <w:r>
              <w:rPr>
                <w:rFonts w:ascii="Consolas" w:hAnsi="Consolas" w:eastAsia="Consolas" w:cs="Consolas"/>
                <w:sz w:val="22"/>
              </w:rPr>
              <w:br w:type="textWrapping"/>
            </w:r>
            <w:r>
              <w:rPr>
                <w:rFonts w:ascii="Consolas" w:hAnsi="Consolas" w:eastAsia="Consolas" w:cs="Consolas"/>
                <w:sz w:val="22"/>
              </w:rPr>
              <w:t>} catch (InterruptedException e) {</w:t>
            </w:r>
            <w:r>
              <w:rPr>
                <w:rFonts w:ascii="Consolas" w:hAnsi="Consolas" w:eastAsia="Consolas" w:cs="Consolas"/>
                <w:sz w:val="22"/>
              </w:rPr>
              <w:br w:type="textWrapping"/>
            </w:r>
            <w:r>
              <w:rPr>
                <w:rFonts w:ascii="Consolas" w:hAnsi="Consolas" w:eastAsia="Consolas" w:cs="Consolas"/>
                <w:sz w:val="22"/>
              </w:rPr>
              <w:t xml:space="preserve">    throw new RuntimeException(e);</w:t>
            </w:r>
            <w:r>
              <w:rPr>
                <w:rFonts w:ascii="Consolas" w:hAnsi="Consolas" w:eastAsia="Consolas" w:cs="Consolas"/>
                <w:sz w:val="22"/>
              </w:rPr>
              <w:br w:type="textWrapping"/>
            </w:r>
            <w:r>
              <w:rPr>
                <w:rFonts w:ascii="Consolas" w:hAnsi="Consolas" w:eastAsia="Consolas" w:cs="Consolas"/>
                <w:sz w:val="22"/>
              </w:rPr>
              <w:t>}</w:t>
            </w:r>
          </w:p>
        </w:tc>
      </w:tr>
    </w:tbl>
    <w:p w14:paraId="3CA64B47">
      <w:pPr>
        <w:spacing w:before="120" w:after="120" w:line="288" w:lineRule="auto"/>
        <w:ind w:left="0"/>
        <w:jc w:val="left"/>
      </w:pPr>
    </w:p>
    <w:p w14:paraId="768657AA">
      <w:pPr>
        <w:spacing w:before="120" w:after="120" w:line="288" w:lineRule="auto"/>
        <w:ind w:left="0"/>
        <w:jc w:val="left"/>
        <w:rPr>
          <w:rFonts w:hint="eastAsia"/>
          <w:lang w:val="en-US" w:eastAsia="zh-CN"/>
        </w:rPr>
      </w:pPr>
      <w:r>
        <w:rPr>
          <w:rFonts w:hint="eastAsia"/>
          <w:lang w:val="en-US" w:eastAsia="zh-CN"/>
        </w:rPr>
        <w:t>缓存穿透：是指大量并发访问数据库中不存在的数据，由于缓存中不存在该数据所以大量请求并发访问数据的情况。</w:t>
      </w:r>
    </w:p>
    <w:p w14:paraId="732B5BB1">
      <w:pPr>
        <w:spacing w:before="120" w:after="120" w:line="288" w:lineRule="auto"/>
        <w:ind w:left="0"/>
        <w:jc w:val="left"/>
        <w:rPr>
          <w:rFonts w:hint="eastAsia"/>
          <w:lang w:val="en-US" w:eastAsia="zh-CN"/>
        </w:rPr>
      </w:pPr>
      <w:r>
        <w:rPr>
          <w:rFonts w:hint="eastAsia"/>
          <w:lang w:val="en-US" w:eastAsia="zh-CN"/>
        </w:rPr>
        <w:t>解决方法：增加校验机制 缓存空值或者特殊值 布隆过滤器</w:t>
      </w:r>
    </w:p>
    <w:p w14:paraId="69EE4F82">
      <w:pPr>
        <w:spacing w:before="120" w:after="120" w:line="288" w:lineRule="auto"/>
        <w:ind w:left="0"/>
        <w:jc w:val="left"/>
        <w:rPr>
          <w:rFonts w:hint="eastAsia"/>
          <w:lang w:val="en-US" w:eastAsia="zh-CN"/>
        </w:rPr>
      </w:pPr>
    </w:p>
    <w:p w14:paraId="4C7A7750">
      <w:pPr>
        <w:spacing w:before="120" w:after="120" w:line="288" w:lineRule="auto"/>
        <w:ind w:left="0"/>
        <w:jc w:val="left"/>
        <w:rPr>
          <w:rFonts w:hint="eastAsia"/>
          <w:lang w:val="en-US" w:eastAsia="zh-CN"/>
        </w:rPr>
      </w:pPr>
      <w:r>
        <w:rPr>
          <w:rFonts w:hint="eastAsia"/>
          <w:lang w:val="en-US" w:eastAsia="zh-CN"/>
        </w:rPr>
        <w:t>缓存雪崩：是指大量key在同一时间同时过期 大量请求直接访问数据库</w:t>
      </w:r>
    </w:p>
    <w:p w14:paraId="52405000">
      <w:pPr>
        <w:spacing w:before="120" w:after="120" w:line="288" w:lineRule="auto"/>
        <w:ind w:left="0"/>
        <w:jc w:val="left"/>
        <w:rPr>
          <w:rFonts w:hint="default"/>
          <w:lang w:val="en-US" w:eastAsia="zh-CN"/>
        </w:rPr>
      </w:pPr>
      <w:r>
        <w:rPr>
          <w:rFonts w:hint="eastAsia"/>
          <w:lang w:val="en-US" w:eastAsia="zh-CN"/>
        </w:rPr>
        <w:t>解决方法：使用同步锁控制访问数据库的线程 为key分别设置不同的过期时间 缓存预热</w:t>
      </w:r>
    </w:p>
    <w:p w14:paraId="223F9511">
      <w:pPr>
        <w:spacing w:before="120" w:after="120" w:line="288" w:lineRule="auto"/>
        <w:ind w:left="0"/>
        <w:jc w:val="left"/>
        <w:rPr>
          <w:rFonts w:hint="eastAsia"/>
          <w:lang w:val="en-US" w:eastAsia="zh-CN"/>
        </w:rPr>
      </w:pPr>
    </w:p>
    <w:p w14:paraId="6E913A36">
      <w:pPr>
        <w:spacing w:before="120" w:after="120" w:line="288" w:lineRule="auto"/>
        <w:ind w:left="0"/>
        <w:jc w:val="left"/>
        <w:rPr>
          <w:rFonts w:hint="default"/>
          <w:lang w:val="en-US" w:eastAsia="zh-CN"/>
        </w:rPr>
      </w:pPr>
      <w:r>
        <w:rPr>
          <w:rFonts w:hint="eastAsia"/>
          <w:lang w:val="en-US" w:eastAsia="zh-CN"/>
        </w:rPr>
        <w:t>缓存击穿：是指大量并发访问同一个热点数据，当热点数据失效后同时去请求数据库，瞬间耗尽数据库资源，导致数据库无法使用。</w:t>
      </w:r>
    </w:p>
    <w:p w14:paraId="14495139">
      <w:pPr>
        <w:spacing w:before="120" w:after="120" w:line="288" w:lineRule="auto"/>
        <w:ind w:left="0"/>
        <w:jc w:val="left"/>
        <w:rPr>
          <w:rFonts w:hint="eastAsia"/>
          <w:lang w:val="en-US" w:eastAsia="zh-CN"/>
        </w:rPr>
      </w:pPr>
      <w:r>
        <w:rPr>
          <w:rFonts w:hint="eastAsia"/>
          <w:lang w:val="en-US" w:eastAsia="zh-CN"/>
        </w:rPr>
        <w:t xml:space="preserve">解决方法：使用同步锁控制访问数据库的线程  </w:t>
      </w:r>
      <w:bookmarkStart w:id="0" w:name="_GoBack"/>
      <w:bookmarkEnd w:id="0"/>
      <w:r>
        <w:rPr>
          <w:rFonts w:hint="eastAsia"/>
          <w:lang w:val="en-US" w:eastAsia="zh-CN"/>
        </w:rPr>
        <w:t>热点key不过期</w:t>
      </w:r>
    </w:p>
    <w:p w14:paraId="787D5529">
      <w:pPr>
        <w:spacing w:before="120" w:after="120" w:line="288" w:lineRule="auto"/>
        <w:ind w:left="0"/>
        <w:jc w:val="left"/>
        <w:rPr>
          <w:rFonts w:hint="eastAsia"/>
          <w:lang w:val="en-US" w:eastAsia="zh-CN"/>
        </w:rPr>
      </w:pPr>
    </w:p>
    <w:p w14:paraId="6D14FF74">
      <w:pPr>
        <w:spacing w:before="120" w:after="120" w:line="288" w:lineRule="auto"/>
        <w:ind w:left="0"/>
        <w:jc w:val="left"/>
        <w:rPr>
          <w:rFonts w:hint="default"/>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0BBF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F1C3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0053208E"/>
    <w:multiLevelType w:val="singleLevel"/>
    <w:tmpl w:val="0053208E"/>
    <w:lvl w:ilvl="0" w:tentative="0">
      <w:start w:val="0"/>
      <w:numFmt w:val="bullet"/>
      <w:lvlText w:val="•"/>
      <w:lvlJc w:val="left"/>
      <w:rPr>
        <w:color w:val="3370FF"/>
      </w:rPr>
    </w:lvl>
  </w:abstractNum>
  <w:abstractNum w:abstractNumId="4">
    <w:nsid w:val="03D62ECE"/>
    <w:multiLevelType w:val="singleLevel"/>
    <w:tmpl w:val="03D62ECE"/>
    <w:lvl w:ilvl="0" w:tentative="0">
      <w:start w:val="0"/>
      <w:numFmt w:val="bullet"/>
      <w:lvlText w:val="•"/>
      <w:lvlJc w:val="left"/>
      <w:rPr>
        <w:color w:val="3370FF"/>
      </w:rPr>
    </w:lvl>
  </w:abstractNum>
  <w:abstractNum w:abstractNumId="5">
    <w:nsid w:val="59ADCABA"/>
    <w:multiLevelType w:val="singleLevel"/>
    <w:tmpl w:val="59ADCABA"/>
    <w:lvl w:ilvl="0" w:tentative="0">
      <w:start w:val="0"/>
      <w:numFmt w:val="bullet"/>
      <w:lvlText w:val="•"/>
      <w:lvlJc w:val="left"/>
      <w:rPr>
        <w:color w:val="3370FF"/>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splitPgBreakAndParaMark/>
    <w:compatSetting w:name="compatibilityMode" w:uri="http://schemas.microsoft.com/office/word" w:val="12"/>
  </w:compat>
  <w:rsids>
    <w:rsidRoot w:val="00000000"/>
    <w:rsid w:val="03BF67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1504</Words>
  <Characters>2669</Characters>
  <TotalTime>317</TotalTime>
  <ScaleCrop>false</ScaleCrop>
  <LinksUpToDate>false</LinksUpToDate>
  <CharactersWithSpaces>2826</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2023-03-01T09:27:00Z</dcterms:created>
  <dc:creator>Apache POI</dc:creator>
  <cp:lastModifiedBy>꧁昵称꧂</cp:lastModifiedBy>
  <dcterms:modified xsi:type="dcterms:W3CDTF">2025-09-23T06:48:20Z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eyJoZGlkIjoiZjA4NDRkYTc1NzAwZGZlZjJjMGY2NTFmMDgzMjY2NGIiLCJ1c2VySWQiOiIxMTIwNTI2NjI5In0=</vt:lpwstr>
  </property>
  <property fmtid="{D5CDD505-2E9C-101B-9397-08002B2CF9AE}" pid="3" name="KSOProductBuildVer">
    <vt:lpwstr>2052-12.1.0.22529</vt:lpwstr>
  </property>
  <property fmtid="{D5CDD505-2E9C-101B-9397-08002B2CF9AE}" pid="4" name="ICV">
    <vt:lpwstr>FE5E47226F2246F7B24311A251F3044A_12</vt:lpwstr>
  </property>
</Properties>
</file>